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EDA15" w14:textId="77777777" w:rsidR="00F32638" w:rsidRDefault="00000000">
      <w:pPr>
        <w:pStyle w:val="31"/>
        <w:keepNext w:val="0"/>
        <w:keepLines w:val="0"/>
        <w:rPr>
          <w:rFonts w:ascii="Times New Roman" w:hAnsi="Times New Roman" w:cs="Times New Roman"/>
          <w:color w:val="auto"/>
        </w:rPr>
      </w:pPr>
      <w:r>
        <w:rPr>
          <w:rFonts w:ascii="Times New Roman" w:hAnsi="Times New Roman" w:cs="Times New Roman"/>
          <w:color w:val="auto"/>
        </w:rPr>
        <w:t>Project Log Entry: October 21, 2025 – Finalizing the Visual Aesthetic</w:t>
      </w:r>
    </w:p>
    <w:p w14:paraId="2AE11705" w14:textId="77777777" w:rsidR="00F32638" w:rsidRDefault="00000000">
      <w:pPr>
        <w:pStyle w:val="af2"/>
        <w:rPr>
          <w:rFonts w:ascii="Times New Roman" w:hAnsi="Times New Roman"/>
        </w:rPr>
      </w:pPr>
      <w:r>
        <w:rPr>
          <w:rStyle w:val="afd"/>
          <w:rFonts w:ascii="Times New Roman" w:hAnsi="Times New Roman"/>
        </w:rPr>
        <w:t>Project Phase</w:t>
      </w:r>
      <w:r>
        <w:rPr>
          <w:rFonts w:ascii="Times New Roman" w:hAnsi="Times New Roman"/>
        </w:rPr>
        <w:t>: Core Visual Implementation &amp; Refinement (v1.0)</w:t>
      </w:r>
      <w:r>
        <w:rPr>
          <w:rFonts w:ascii="Times New Roman" w:hAnsi="Times New Roman"/>
        </w:rPr>
        <w:br/>
      </w:r>
      <w:r>
        <w:rPr>
          <w:rStyle w:val="afd"/>
          <w:rFonts w:ascii="Times New Roman" w:hAnsi="Times New Roman"/>
        </w:rPr>
        <w:t>Code File</w:t>
      </w:r>
      <w:r>
        <w:rPr>
          <w:rFonts w:ascii="Times New Roman" w:hAnsi="Times New Roman"/>
        </w:rPr>
        <w:t xml:space="preserve">: </w:t>
      </w:r>
      <w:r>
        <w:rPr>
          <w:rStyle w:val="HTML0"/>
          <w:rFonts w:ascii="Times New Roman" w:hAnsi="Times New Roman"/>
        </w:rPr>
        <w:t>sketch_251020b.py</w:t>
      </w:r>
      <w:r>
        <w:rPr>
          <w:rFonts w:ascii="Times New Roman" w:hAnsi="Times New Roman"/>
        </w:rPr>
        <w:br/>
      </w:r>
      <w:r>
        <w:rPr>
          <w:rStyle w:val="afd"/>
          <w:rFonts w:ascii="Times New Roman" w:hAnsi="Times New Roman"/>
        </w:rPr>
        <w:t>Development Focus</w:t>
      </w:r>
      <w:r>
        <w:rPr>
          <w:rFonts w:ascii="Times New Roman" w:hAnsi="Times New Roman"/>
        </w:rPr>
        <w:t>: Finalizing visual textures, density control, and color blending techniques.</w:t>
      </w:r>
    </w:p>
    <w:p w14:paraId="183CE7EC" w14:textId="77777777" w:rsidR="00F32638" w:rsidRDefault="00000000">
      <w:pPr>
        <w:pStyle w:val="4"/>
        <w:keepNext w:val="0"/>
        <w:keepLines w:val="0"/>
        <w:rPr>
          <w:rFonts w:ascii="Times New Roman" w:hAnsi="Times New Roman" w:cs="Times New Roman"/>
          <w:color w:val="auto"/>
        </w:rPr>
      </w:pPr>
      <w:r>
        <w:rPr>
          <w:rStyle w:val="afd"/>
          <w:rFonts w:ascii="Times New Roman" w:hAnsi="Times New Roman" w:cs="Times New Roman"/>
          <w:b/>
          <w:bCs/>
          <w:color w:val="auto"/>
        </w:rPr>
        <w:t>Experiences, Insights, and Lessons Learned</w:t>
      </w:r>
    </w:p>
    <w:p w14:paraId="7399F8B0" w14:textId="77777777" w:rsidR="00F32638" w:rsidRDefault="00000000">
      <w:pPr>
        <w:pStyle w:val="af2"/>
        <w:rPr>
          <w:rFonts w:ascii="Times New Roman" w:hAnsi="Times New Roman"/>
        </w:rPr>
      </w:pPr>
      <w:r>
        <w:rPr>
          <w:rStyle w:val="afd"/>
          <w:rFonts w:ascii="Times New Roman" w:hAnsi="Times New Roman"/>
        </w:rPr>
        <w:t>Let the Words Flow Freely</w:t>
      </w:r>
      <w:r>
        <w:rPr>
          <w:rFonts w:ascii="Times New Roman" w:hAnsi="Times New Roman"/>
        </w:rPr>
        <w:t>:</w:t>
      </w:r>
      <w:r>
        <w:rPr>
          <w:rFonts w:ascii="Times New Roman" w:hAnsi="Times New Roman"/>
        </w:rPr>
        <w:br/>
        <w:t xml:space="preserve">My primary goal for today was to finalize the visual texture and color depth of the generative image. This sketch is built entirely within the </w:t>
      </w:r>
      <w:r>
        <w:rPr>
          <w:rStyle w:val="HTML0"/>
          <w:rFonts w:ascii="Times New Roman" w:hAnsi="Times New Roman"/>
        </w:rPr>
        <w:t>setup()</w:t>
      </w:r>
      <w:r>
        <w:rPr>
          <w:rFonts w:ascii="Times New Roman" w:hAnsi="Times New Roman"/>
        </w:rPr>
        <w:t xml:space="preserve"> function, making it a single-frame generative piece. This constraint forced me to think creatively about how to generate complex textures without relying on animation or looping functions. The absence of dynamic updates during runtime added a layer of challenge, pushing me to think deeply about density control and the overall aesthetic.</w:t>
      </w:r>
    </w:p>
    <w:p w14:paraId="74E65B5D" w14:textId="77777777" w:rsidR="00F32638" w:rsidRDefault="00000000">
      <w:pPr>
        <w:pStyle w:val="31"/>
        <w:keepNext w:val="0"/>
        <w:keepLines w:val="0"/>
        <w:rPr>
          <w:rFonts w:ascii="Times New Roman" w:hAnsi="Times New Roman" w:cs="Times New Roman"/>
          <w:color w:val="auto"/>
        </w:rPr>
      </w:pPr>
      <w:r>
        <w:rPr>
          <w:rStyle w:val="afd"/>
          <w:rFonts w:ascii="Times New Roman" w:hAnsi="Times New Roman" w:cs="Times New Roman"/>
          <w:b/>
          <w:bCs/>
          <w:color w:val="auto"/>
        </w:rPr>
        <w:t>1. Pixel Sampling &amp; Density Control</w:t>
      </w:r>
    </w:p>
    <w:p w14:paraId="444C007C" w14:textId="77777777" w:rsidR="00F32638" w:rsidRDefault="00000000">
      <w:pPr>
        <w:pStyle w:val="af2"/>
        <w:rPr>
          <w:rFonts w:ascii="Times New Roman" w:hAnsi="Times New Roman"/>
        </w:rPr>
      </w:pPr>
      <w:r>
        <w:rPr>
          <w:rStyle w:val="afd"/>
          <w:rFonts w:ascii="Times New Roman" w:hAnsi="Times New Roman"/>
        </w:rPr>
        <w:t>Dig Deeper</w:t>
      </w:r>
      <w:r>
        <w:rPr>
          <w:rFonts w:ascii="Times New Roman" w:hAnsi="Times New Roman"/>
        </w:rPr>
        <w:t>:</w:t>
      </w:r>
      <w:r>
        <w:rPr>
          <w:rFonts w:ascii="Times New Roman" w:hAnsi="Times New Roman"/>
        </w:rPr>
        <w:br/>
        <w:t>The key insight for today was the efficient use of pixel sampling from an image mask (</w:t>
      </w:r>
      <w:r>
        <w:rPr>
          <w:rStyle w:val="HTML0"/>
          <w:rFonts w:ascii="Times New Roman" w:hAnsi="Times New Roman"/>
        </w:rPr>
        <w:t>path.png</w:t>
      </w:r>
      <w:r>
        <w:rPr>
          <w:rFonts w:ascii="Times New Roman" w:hAnsi="Times New Roman"/>
        </w:rPr>
        <w:t>). This mask helped control where the various colored dots appeared on the canvas, forming the visual texture and structure of the piece.</w:t>
      </w:r>
    </w:p>
    <w:p w14:paraId="32BB7F12" w14:textId="77777777" w:rsidR="00F32638" w:rsidRDefault="00000000">
      <w:pPr>
        <w:pStyle w:val="af2"/>
        <w:rPr>
          <w:rFonts w:ascii="Times New Roman" w:hAnsi="Times New Roman"/>
        </w:rPr>
      </w:pPr>
      <w:r>
        <w:rPr>
          <w:rFonts w:ascii="Times New Roman" w:hAnsi="Times New Roman"/>
        </w:rPr>
        <w:t xml:space="preserve">Here’s the core of my pixel sampling logic, implemented in  using </w:t>
      </w:r>
      <w:r>
        <w:rPr>
          <w:rStyle w:val="HTML0"/>
          <w:rFonts w:ascii="Times New Roman" w:hAnsi="Times New Roman"/>
        </w:rPr>
        <w:t>Pygame</w:t>
      </w:r>
      <w:r>
        <w:rPr>
          <w:rFonts w:ascii="Times New Roman" w:hAnsi="Times New Roman"/>
        </w:rPr>
        <w:t>:</w:t>
      </w:r>
    </w:p>
    <w:p w14:paraId="5E06B033" w14:textId="77777777" w:rsidR="00F32638" w:rsidRDefault="00000000">
      <w:pPr>
        <w:rPr>
          <w:rStyle w:val="HTML0"/>
          <w:rFonts w:ascii="Times New Roman" w:eastAsia="宋体" w:hAnsi="Times New Roman" w:cs="Times New Roman"/>
          <w:sz w:val="24"/>
          <w:szCs w:val="24"/>
          <w:lang w:eastAsia="zh-CN" w:bidi="ar"/>
        </w:rPr>
      </w:pPr>
      <w:r>
        <w:rPr>
          <w:rFonts w:ascii="Times New Roman" w:eastAsia="宋体" w:hAnsi="Times New Roman" w:cs="Times New Roman"/>
          <w:sz w:val="24"/>
          <w:szCs w:val="24"/>
          <w:lang w:eastAsia="zh-CN" w:bidi="ar"/>
        </w:rPr>
        <w:t>import</w:t>
      </w:r>
      <w:r>
        <w:rPr>
          <w:rStyle w:val="HTML0"/>
          <w:rFonts w:ascii="Times New Roman" w:eastAsia="宋体" w:hAnsi="Times New Roman" w:cs="Times New Roman"/>
          <w:sz w:val="24"/>
          <w:szCs w:val="24"/>
          <w:lang w:eastAsia="zh-CN" w:bidi="ar"/>
        </w:rPr>
        <w:t xml:space="preserve"> pygame</w:t>
      </w:r>
      <w:r>
        <w:rPr>
          <w:rFonts w:ascii="Times New Roman" w:eastAsia="宋体" w:hAnsi="Times New Roman" w:cs="Times New Roman"/>
          <w:sz w:val="24"/>
          <w:szCs w:val="24"/>
          <w:lang w:eastAsia="zh-CN" w:bidi="ar"/>
        </w:rPr>
        <w:t>import</w:t>
      </w:r>
      <w:r>
        <w:rPr>
          <w:rStyle w:val="HTML0"/>
          <w:rFonts w:ascii="Times New Roman" w:eastAsia="宋体" w:hAnsi="Times New Roman" w:cs="Times New Roman"/>
          <w:sz w:val="24"/>
          <w:szCs w:val="24"/>
          <w:lang w:eastAsia="zh-CN" w:bidi="ar"/>
        </w:rPr>
        <w:t xml:space="preserve"> random</w:t>
      </w:r>
    </w:p>
    <w:p w14:paraId="41A28C7D" w14:textId="77777777" w:rsidR="00F32638" w:rsidRDefault="00000000">
      <w:pPr>
        <w:rPr>
          <w:rStyle w:val="HTML0"/>
          <w:rFonts w:ascii="Times New Roman" w:eastAsia="宋体" w:hAnsi="Times New Roman" w:cs="Times New Roman"/>
          <w:sz w:val="24"/>
          <w:szCs w:val="24"/>
          <w:lang w:eastAsia="zh-CN" w:bidi="ar"/>
        </w:rPr>
      </w:pPr>
      <w:r>
        <w:rPr>
          <w:rFonts w:ascii="Times New Roman" w:eastAsia="宋体" w:hAnsi="Times New Roman" w:cs="Times New Roman"/>
          <w:sz w:val="24"/>
          <w:szCs w:val="24"/>
          <w:lang w:eastAsia="zh-CN" w:bidi="ar"/>
        </w:rPr>
        <w:t># Initialize Pygame</w:t>
      </w:r>
    </w:p>
    <w:p w14:paraId="13F469D6" w14:textId="77777777" w:rsidR="00F32638" w:rsidRDefault="00000000">
      <w:pPr>
        <w:rPr>
          <w:rStyle w:val="HTML0"/>
          <w:rFonts w:ascii="Times New Roman" w:eastAsia="宋体" w:hAnsi="Times New Roman" w:cs="Times New Roman"/>
          <w:sz w:val="24"/>
          <w:szCs w:val="24"/>
          <w:lang w:eastAsia="zh-CN" w:bidi="ar"/>
        </w:rPr>
      </w:pPr>
      <w:r>
        <w:rPr>
          <w:rStyle w:val="HTML0"/>
          <w:rFonts w:ascii="Times New Roman" w:eastAsia="宋体" w:hAnsi="Times New Roman" w:cs="Times New Roman"/>
          <w:sz w:val="24"/>
          <w:szCs w:val="24"/>
          <w:lang w:eastAsia="zh-CN" w:bidi="ar"/>
        </w:rPr>
        <w:t>pygame.init()</w:t>
      </w:r>
    </w:p>
    <w:p w14:paraId="228CE2BA" w14:textId="77777777" w:rsidR="00F32638" w:rsidRDefault="00000000">
      <w:pPr>
        <w:rPr>
          <w:rStyle w:val="HTML0"/>
          <w:rFonts w:ascii="Times New Roman" w:eastAsia="宋体" w:hAnsi="Times New Roman" w:cs="Times New Roman"/>
          <w:sz w:val="24"/>
          <w:szCs w:val="24"/>
          <w:lang w:eastAsia="zh-CN" w:bidi="ar"/>
        </w:rPr>
      </w:pPr>
      <w:r>
        <w:rPr>
          <w:rFonts w:ascii="Times New Roman" w:eastAsia="宋体" w:hAnsi="Times New Roman" w:cs="Times New Roman"/>
          <w:sz w:val="24"/>
          <w:szCs w:val="24"/>
          <w:lang w:eastAsia="zh-CN" w:bidi="ar"/>
        </w:rPr>
        <w:t># Set up display</w:t>
      </w:r>
    </w:p>
    <w:p w14:paraId="11E2C4F4" w14:textId="77777777" w:rsidR="00F32638" w:rsidRDefault="00000000">
      <w:pPr>
        <w:rPr>
          <w:rStyle w:val="HTML0"/>
          <w:rFonts w:ascii="Times New Roman" w:eastAsia="宋体" w:hAnsi="Times New Roman" w:cs="Times New Roman"/>
          <w:sz w:val="24"/>
          <w:szCs w:val="24"/>
          <w:lang w:eastAsia="zh-CN" w:bidi="ar"/>
        </w:rPr>
      </w:pPr>
      <w:r>
        <w:rPr>
          <w:rStyle w:val="HTML0"/>
          <w:rFonts w:ascii="Times New Roman" w:eastAsia="宋体" w:hAnsi="Times New Roman" w:cs="Times New Roman"/>
          <w:sz w:val="24"/>
          <w:szCs w:val="24"/>
          <w:lang w:eastAsia="zh-CN" w:bidi="ar"/>
        </w:rPr>
        <w:t xml:space="preserve">width, height = </w:t>
      </w:r>
      <w:r>
        <w:rPr>
          <w:rFonts w:ascii="Times New Roman" w:eastAsia="宋体" w:hAnsi="Times New Roman" w:cs="Times New Roman"/>
          <w:sz w:val="24"/>
          <w:szCs w:val="24"/>
          <w:lang w:eastAsia="zh-CN" w:bidi="ar"/>
        </w:rPr>
        <w:t>800</w:t>
      </w:r>
      <w:r>
        <w:rPr>
          <w:rStyle w:val="HTML0"/>
          <w:rFonts w:ascii="Times New Roman" w:eastAsia="宋体" w:hAnsi="Times New Roman" w:cs="Times New Roman"/>
          <w:sz w:val="24"/>
          <w:szCs w:val="24"/>
          <w:lang w:eastAsia="zh-CN" w:bidi="ar"/>
        </w:rPr>
        <w:t xml:space="preserve">, </w:t>
      </w:r>
      <w:r>
        <w:rPr>
          <w:rFonts w:ascii="Times New Roman" w:eastAsia="宋体" w:hAnsi="Times New Roman" w:cs="Times New Roman"/>
          <w:sz w:val="24"/>
          <w:szCs w:val="24"/>
          <w:lang w:eastAsia="zh-CN" w:bidi="ar"/>
        </w:rPr>
        <w:t>600</w:t>
      </w:r>
    </w:p>
    <w:p w14:paraId="43AA6DC7" w14:textId="77777777" w:rsidR="00F32638" w:rsidRDefault="00000000">
      <w:pPr>
        <w:rPr>
          <w:rStyle w:val="HTML0"/>
          <w:rFonts w:ascii="Times New Roman" w:eastAsia="宋体" w:hAnsi="Times New Roman" w:cs="Times New Roman"/>
          <w:sz w:val="24"/>
          <w:szCs w:val="24"/>
          <w:lang w:eastAsia="zh-CN" w:bidi="ar"/>
        </w:rPr>
      </w:pPr>
      <w:r>
        <w:rPr>
          <w:rStyle w:val="HTML0"/>
          <w:rFonts w:ascii="Times New Roman" w:eastAsia="宋体" w:hAnsi="Times New Roman" w:cs="Times New Roman"/>
          <w:sz w:val="24"/>
          <w:szCs w:val="24"/>
          <w:lang w:eastAsia="zh-CN" w:bidi="ar"/>
        </w:rPr>
        <w:t>screen = pygame.display.set_mode((width, height))</w:t>
      </w:r>
    </w:p>
    <w:p w14:paraId="7C423A6A" w14:textId="77777777" w:rsidR="00F32638" w:rsidRDefault="00000000">
      <w:pPr>
        <w:rPr>
          <w:rStyle w:val="HTML0"/>
          <w:rFonts w:ascii="Times New Roman" w:eastAsia="宋体" w:hAnsi="Times New Roman" w:cs="Times New Roman"/>
          <w:sz w:val="24"/>
          <w:szCs w:val="24"/>
          <w:lang w:eastAsia="zh-CN" w:bidi="ar"/>
        </w:rPr>
      </w:pPr>
      <w:r>
        <w:rPr>
          <w:rFonts w:ascii="Times New Roman" w:eastAsia="宋体" w:hAnsi="Times New Roman" w:cs="Times New Roman"/>
          <w:sz w:val="24"/>
          <w:szCs w:val="24"/>
          <w:lang w:eastAsia="zh-CN" w:bidi="ar"/>
        </w:rPr>
        <w:t># Load image</w:t>
      </w:r>
    </w:p>
    <w:p w14:paraId="13C7ED85" w14:textId="77777777" w:rsidR="00F32638" w:rsidRDefault="00000000">
      <w:pPr>
        <w:rPr>
          <w:rStyle w:val="HTML0"/>
          <w:rFonts w:ascii="Times New Roman" w:eastAsia="宋体" w:hAnsi="Times New Roman" w:cs="Times New Roman"/>
          <w:sz w:val="24"/>
          <w:szCs w:val="24"/>
          <w:lang w:eastAsia="zh-CN" w:bidi="ar"/>
        </w:rPr>
      </w:pPr>
      <w:r>
        <w:rPr>
          <w:rStyle w:val="HTML0"/>
          <w:rFonts w:ascii="Times New Roman" w:eastAsia="宋体" w:hAnsi="Times New Roman" w:cs="Times New Roman"/>
          <w:sz w:val="24"/>
          <w:szCs w:val="24"/>
          <w:lang w:eastAsia="zh-CN" w:bidi="ar"/>
        </w:rPr>
        <w:t>path_img = pygame.image.load(</w:t>
      </w:r>
      <w:r>
        <w:rPr>
          <w:rFonts w:ascii="Times New Roman" w:eastAsia="宋体" w:hAnsi="Times New Roman" w:cs="Times New Roman"/>
          <w:sz w:val="24"/>
          <w:szCs w:val="24"/>
          <w:lang w:eastAsia="zh-CN" w:bidi="ar"/>
        </w:rPr>
        <w:t>'path.png'</w:t>
      </w:r>
      <w:r>
        <w:rPr>
          <w:rStyle w:val="HTML0"/>
          <w:rFonts w:ascii="Times New Roman" w:eastAsia="宋体" w:hAnsi="Times New Roman" w:cs="Times New Roman"/>
          <w:sz w:val="24"/>
          <w:szCs w:val="24"/>
          <w:lang w:eastAsia="zh-CN" w:bidi="ar"/>
        </w:rPr>
        <w:t xml:space="preserve">)  </w:t>
      </w:r>
      <w:r>
        <w:rPr>
          <w:rFonts w:ascii="Times New Roman" w:eastAsia="宋体" w:hAnsi="Times New Roman" w:cs="Times New Roman"/>
          <w:sz w:val="24"/>
          <w:szCs w:val="24"/>
          <w:lang w:eastAsia="zh-CN" w:bidi="ar"/>
        </w:rPr>
        <w:t># Replace with actual image path</w:t>
      </w:r>
    </w:p>
    <w:p w14:paraId="77EFC847" w14:textId="77777777" w:rsidR="00F32638" w:rsidRDefault="00000000">
      <w:pPr>
        <w:rPr>
          <w:rStyle w:val="HTML0"/>
          <w:rFonts w:ascii="Times New Roman" w:eastAsia="宋体" w:hAnsi="Times New Roman" w:cs="Times New Roman"/>
          <w:sz w:val="24"/>
          <w:szCs w:val="24"/>
          <w:lang w:eastAsia="zh-CN" w:bidi="ar"/>
        </w:rPr>
      </w:pPr>
      <w:r>
        <w:rPr>
          <w:rFonts w:ascii="Times New Roman" w:eastAsia="宋体" w:hAnsi="Times New Roman" w:cs="Times New Roman"/>
          <w:sz w:val="24"/>
          <w:szCs w:val="24"/>
          <w:lang w:eastAsia="zh-CN" w:bidi="ar"/>
        </w:rPr>
        <w:t># Create surface for drawing</w:t>
      </w:r>
    </w:p>
    <w:p w14:paraId="44E33824" w14:textId="77777777" w:rsidR="00F32638" w:rsidRDefault="00000000">
      <w:pPr>
        <w:rPr>
          <w:rStyle w:val="HTML0"/>
          <w:rFonts w:ascii="Times New Roman" w:eastAsia="宋体" w:hAnsi="Times New Roman" w:cs="Times New Roman"/>
          <w:sz w:val="24"/>
          <w:szCs w:val="24"/>
          <w:lang w:eastAsia="zh-CN" w:bidi="ar"/>
        </w:rPr>
      </w:pPr>
      <w:r>
        <w:rPr>
          <w:rStyle w:val="HTML0"/>
          <w:rFonts w:ascii="Times New Roman" w:eastAsia="宋体" w:hAnsi="Times New Roman" w:cs="Times New Roman"/>
          <w:sz w:val="24"/>
          <w:szCs w:val="24"/>
          <w:lang w:eastAsia="zh-CN" w:bidi="ar"/>
        </w:rPr>
        <w:t>surface = pygame.Surface((width, height))</w:t>
      </w:r>
    </w:p>
    <w:p w14:paraId="5BED8994" w14:textId="77777777" w:rsidR="00F32638" w:rsidRDefault="00000000">
      <w:pPr>
        <w:rPr>
          <w:rStyle w:val="HTML0"/>
          <w:rFonts w:ascii="Times New Roman" w:eastAsia="宋体" w:hAnsi="Times New Roman" w:cs="Times New Roman"/>
          <w:sz w:val="24"/>
          <w:szCs w:val="24"/>
          <w:lang w:eastAsia="zh-CN" w:bidi="ar"/>
        </w:rPr>
      </w:pPr>
      <w:r>
        <w:rPr>
          <w:rFonts w:ascii="Times New Roman" w:eastAsia="宋体" w:hAnsi="Times New Roman" w:cs="Times New Roman"/>
          <w:sz w:val="24"/>
          <w:szCs w:val="24"/>
          <w:lang w:eastAsia="zh-CN" w:bidi="ar"/>
        </w:rPr>
        <w:t># Loop for drawing gold dots based on pixel samplingfor</w:t>
      </w:r>
      <w:r>
        <w:rPr>
          <w:rStyle w:val="HTML0"/>
          <w:rFonts w:ascii="Times New Roman" w:eastAsia="宋体" w:hAnsi="Times New Roman" w:cs="Times New Roman"/>
          <w:sz w:val="24"/>
          <w:szCs w:val="24"/>
          <w:lang w:eastAsia="zh-CN" w:bidi="ar"/>
        </w:rPr>
        <w:t xml:space="preserve"> y </w:t>
      </w:r>
      <w:r>
        <w:rPr>
          <w:rFonts w:ascii="Times New Roman" w:eastAsia="宋体" w:hAnsi="Times New Roman" w:cs="Times New Roman"/>
          <w:sz w:val="24"/>
          <w:szCs w:val="24"/>
          <w:lang w:eastAsia="zh-CN" w:bidi="ar"/>
        </w:rPr>
        <w:t>in</w:t>
      </w:r>
      <w:r>
        <w:rPr>
          <w:rStyle w:val="HTML0"/>
          <w:rFonts w:ascii="Times New Roman" w:eastAsia="宋体" w:hAnsi="Times New Roman" w:cs="Times New Roman"/>
          <w:sz w:val="24"/>
          <w:szCs w:val="24"/>
          <w:lang w:eastAsia="zh-CN" w:bidi="ar"/>
        </w:rPr>
        <w:t xml:space="preserve"> </w:t>
      </w:r>
      <w:r>
        <w:rPr>
          <w:rFonts w:ascii="Times New Roman" w:eastAsia="宋体" w:hAnsi="Times New Roman" w:cs="Times New Roman"/>
          <w:sz w:val="24"/>
          <w:szCs w:val="24"/>
          <w:lang w:eastAsia="zh-CN" w:bidi="ar"/>
        </w:rPr>
        <w:t>range</w:t>
      </w:r>
      <w:r>
        <w:rPr>
          <w:rStyle w:val="HTML0"/>
          <w:rFonts w:ascii="Times New Roman" w:eastAsia="宋体" w:hAnsi="Times New Roman" w:cs="Times New Roman"/>
          <w:sz w:val="24"/>
          <w:szCs w:val="24"/>
          <w:lang w:eastAsia="zh-CN" w:bidi="ar"/>
        </w:rPr>
        <w:t>(</w:t>
      </w:r>
      <w:r>
        <w:rPr>
          <w:rFonts w:ascii="Times New Roman" w:eastAsia="宋体" w:hAnsi="Times New Roman" w:cs="Times New Roman"/>
          <w:sz w:val="24"/>
          <w:szCs w:val="24"/>
          <w:lang w:eastAsia="zh-CN" w:bidi="ar"/>
        </w:rPr>
        <w:t>0</w:t>
      </w:r>
      <w:r>
        <w:rPr>
          <w:rStyle w:val="HTML0"/>
          <w:rFonts w:ascii="Times New Roman" w:eastAsia="宋体" w:hAnsi="Times New Roman" w:cs="Times New Roman"/>
          <w:sz w:val="24"/>
          <w:szCs w:val="24"/>
          <w:lang w:eastAsia="zh-CN" w:bidi="ar"/>
        </w:rPr>
        <w:t xml:space="preserve">, height, </w:t>
      </w:r>
      <w:r>
        <w:rPr>
          <w:rFonts w:ascii="Times New Roman" w:eastAsia="宋体" w:hAnsi="Times New Roman" w:cs="Times New Roman"/>
          <w:sz w:val="24"/>
          <w:szCs w:val="24"/>
          <w:lang w:eastAsia="zh-CN" w:bidi="ar"/>
        </w:rPr>
        <w:t>40</w:t>
      </w:r>
      <w:r>
        <w:rPr>
          <w:rStyle w:val="HTML0"/>
          <w:rFonts w:ascii="Times New Roman" w:eastAsia="宋体" w:hAnsi="Times New Roman" w:cs="Times New Roman"/>
          <w:sz w:val="24"/>
          <w:szCs w:val="24"/>
          <w:lang w:eastAsia="zh-CN" w:bidi="ar"/>
        </w:rPr>
        <w:t xml:space="preserve">):  </w:t>
      </w:r>
      <w:r>
        <w:rPr>
          <w:rFonts w:ascii="Times New Roman" w:eastAsia="宋体" w:hAnsi="Times New Roman" w:cs="Times New Roman"/>
          <w:sz w:val="24"/>
          <w:szCs w:val="24"/>
          <w:lang w:eastAsia="zh-CN" w:bidi="ar"/>
        </w:rPr>
        <w:t># Large step for low density</w:t>
      </w:r>
    </w:p>
    <w:p w14:paraId="42C3DE10" w14:textId="77777777" w:rsidR="00F32638" w:rsidRDefault="00000000">
      <w:pPr>
        <w:rPr>
          <w:rStyle w:val="HTML0"/>
          <w:rFonts w:ascii="Times New Roman" w:eastAsia="宋体" w:hAnsi="Times New Roman" w:cs="Times New Roman"/>
          <w:sz w:val="24"/>
          <w:szCs w:val="24"/>
          <w:lang w:eastAsia="zh-CN" w:bidi="ar"/>
        </w:rPr>
      </w:pPr>
      <w:r>
        <w:rPr>
          <w:rStyle w:val="HTML0"/>
          <w:rFonts w:ascii="Times New Roman" w:eastAsia="宋体" w:hAnsi="Times New Roman" w:cs="Times New Roman"/>
          <w:sz w:val="24"/>
          <w:szCs w:val="24"/>
          <w:lang w:eastAsia="zh-CN" w:bidi="ar"/>
        </w:rPr>
        <w:t xml:space="preserve">    </w:t>
      </w:r>
      <w:r>
        <w:rPr>
          <w:rFonts w:ascii="Times New Roman" w:eastAsia="宋体" w:hAnsi="Times New Roman" w:cs="Times New Roman"/>
          <w:sz w:val="24"/>
          <w:szCs w:val="24"/>
          <w:lang w:eastAsia="zh-CN" w:bidi="ar"/>
        </w:rPr>
        <w:t>for</w:t>
      </w:r>
      <w:r>
        <w:rPr>
          <w:rStyle w:val="HTML0"/>
          <w:rFonts w:ascii="Times New Roman" w:eastAsia="宋体" w:hAnsi="Times New Roman" w:cs="Times New Roman"/>
          <w:sz w:val="24"/>
          <w:szCs w:val="24"/>
          <w:lang w:eastAsia="zh-CN" w:bidi="ar"/>
        </w:rPr>
        <w:t xml:space="preserve"> x </w:t>
      </w:r>
      <w:r>
        <w:rPr>
          <w:rFonts w:ascii="Times New Roman" w:eastAsia="宋体" w:hAnsi="Times New Roman" w:cs="Times New Roman"/>
          <w:sz w:val="24"/>
          <w:szCs w:val="24"/>
          <w:lang w:eastAsia="zh-CN" w:bidi="ar"/>
        </w:rPr>
        <w:t>in</w:t>
      </w:r>
      <w:r>
        <w:rPr>
          <w:rStyle w:val="HTML0"/>
          <w:rFonts w:ascii="Times New Roman" w:eastAsia="宋体" w:hAnsi="Times New Roman" w:cs="Times New Roman"/>
          <w:sz w:val="24"/>
          <w:szCs w:val="24"/>
          <w:lang w:eastAsia="zh-CN" w:bidi="ar"/>
        </w:rPr>
        <w:t xml:space="preserve"> </w:t>
      </w:r>
      <w:r>
        <w:rPr>
          <w:rFonts w:ascii="Times New Roman" w:eastAsia="宋体" w:hAnsi="Times New Roman" w:cs="Times New Roman"/>
          <w:sz w:val="24"/>
          <w:szCs w:val="24"/>
          <w:lang w:eastAsia="zh-CN" w:bidi="ar"/>
        </w:rPr>
        <w:t>range</w:t>
      </w:r>
      <w:r>
        <w:rPr>
          <w:rStyle w:val="HTML0"/>
          <w:rFonts w:ascii="Times New Roman" w:eastAsia="宋体" w:hAnsi="Times New Roman" w:cs="Times New Roman"/>
          <w:sz w:val="24"/>
          <w:szCs w:val="24"/>
          <w:lang w:eastAsia="zh-CN" w:bidi="ar"/>
        </w:rPr>
        <w:t>(</w:t>
      </w:r>
      <w:r>
        <w:rPr>
          <w:rFonts w:ascii="Times New Roman" w:eastAsia="宋体" w:hAnsi="Times New Roman" w:cs="Times New Roman"/>
          <w:sz w:val="24"/>
          <w:szCs w:val="24"/>
          <w:lang w:eastAsia="zh-CN" w:bidi="ar"/>
        </w:rPr>
        <w:t>0</w:t>
      </w:r>
      <w:r>
        <w:rPr>
          <w:rStyle w:val="HTML0"/>
          <w:rFonts w:ascii="Times New Roman" w:eastAsia="宋体" w:hAnsi="Times New Roman" w:cs="Times New Roman"/>
          <w:sz w:val="24"/>
          <w:szCs w:val="24"/>
          <w:lang w:eastAsia="zh-CN" w:bidi="ar"/>
        </w:rPr>
        <w:t xml:space="preserve">, width + </w:t>
      </w:r>
      <w:r>
        <w:rPr>
          <w:rFonts w:ascii="Times New Roman" w:eastAsia="宋体" w:hAnsi="Times New Roman" w:cs="Times New Roman"/>
          <w:sz w:val="24"/>
          <w:szCs w:val="24"/>
          <w:lang w:eastAsia="zh-CN" w:bidi="ar"/>
        </w:rPr>
        <w:t>50</w:t>
      </w:r>
      <w:r>
        <w:rPr>
          <w:rStyle w:val="HTML0"/>
          <w:rFonts w:ascii="Times New Roman" w:eastAsia="宋体" w:hAnsi="Times New Roman" w:cs="Times New Roman"/>
          <w:sz w:val="24"/>
          <w:szCs w:val="24"/>
          <w:lang w:eastAsia="zh-CN" w:bidi="ar"/>
        </w:rPr>
        <w:t xml:space="preserve">, </w:t>
      </w:r>
      <w:r>
        <w:rPr>
          <w:rFonts w:ascii="Times New Roman" w:eastAsia="宋体" w:hAnsi="Times New Roman" w:cs="Times New Roman"/>
          <w:sz w:val="24"/>
          <w:szCs w:val="24"/>
          <w:lang w:eastAsia="zh-CN" w:bidi="ar"/>
        </w:rPr>
        <w:t>40</w:t>
      </w:r>
      <w:r>
        <w:rPr>
          <w:rStyle w:val="HTML0"/>
          <w:rFonts w:ascii="Times New Roman" w:eastAsia="宋体" w:hAnsi="Times New Roman" w:cs="Times New Roman"/>
          <w:sz w:val="24"/>
          <w:szCs w:val="24"/>
          <w:lang w:eastAsia="zh-CN" w:bidi="ar"/>
        </w:rPr>
        <w:t>):</w:t>
      </w:r>
    </w:p>
    <w:p w14:paraId="6F2AE9D8" w14:textId="77777777" w:rsidR="00F32638" w:rsidRDefault="00000000">
      <w:pPr>
        <w:rPr>
          <w:rStyle w:val="HTML0"/>
          <w:rFonts w:ascii="Times New Roman" w:eastAsia="宋体" w:hAnsi="Times New Roman" w:cs="Times New Roman"/>
          <w:sz w:val="24"/>
          <w:szCs w:val="24"/>
          <w:lang w:eastAsia="zh-CN" w:bidi="ar"/>
        </w:rPr>
      </w:pPr>
      <w:r>
        <w:rPr>
          <w:rStyle w:val="HTML0"/>
          <w:rFonts w:ascii="Times New Roman" w:eastAsia="宋体" w:hAnsi="Times New Roman" w:cs="Times New Roman"/>
          <w:sz w:val="24"/>
          <w:szCs w:val="24"/>
          <w:lang w:eastAsia="zh-CN" w:bidi="ar"/>
        </w:rPr>
        <w:t xml:space="preserve">        color = path_img.get_at((x, y))[:</w:t>
      </w:r>
      <w:r>
        <w:rPr>
          <w:rFonts w:ascii="Times New Roman" w:eastAsia="宋体" w:hAnsi="Times New Roman" w:cs="Times New Roman"/>
          <w:sz w:val="24"/>
          <w:szCs w:val="24"/>
          <w:lang w:eastAsia="zh-CN" w:bidi="ar"/>
        </w:rPr>
        <w:t>3</w:t>
      </w:r>
      <w:r>
        <w:rPr>
          <w:rStyle w:val="HTML0"/>
          <w:rFonts w:ascii="Times New Roman" w:eastAsia="宋体" w:hAnsi="Times New Roman" w:cs="Times New Roman"/>
          <w:sz w:val="24"/>
          <w:szCs w:val="24"/>
          <w:lang w:eastAsia="zh-CN" w:bidi="ar"/>
        </w:rPr>
        <w:t xml:space="preserve">]  </w:t>
      </w:r>
      <w:r>
        <w:rPr>
          <w:rFonts w:ascii="Times New Roman" w:eastAsia="宋体" w:hAnsi="Times New Roman" w:cs="Times New Roman"/>
          <w:sz w:val="24"/>
          <w:szCs w:val="24"/>
          <w:lang w:eastAsia="zh-CN" w:bidi="ar"/>
        </w:rPr>
        <w:t># Get RGB values</w:t>
      </w:r>
    </w:p>
    <w:p w14:paraId="5C5A0219" w14:textId="77777777" w:rsidR="00F32638" w:rsidRDefault="00F32638">
      <w:pPr>
        <w:rPr>
          <w:rStyle w:val="HTML0"/>
          <w:rFonts w:ascii="Times New Roman" w:eastAsia="宋体" w:hAnsi="Times New Roman" w:cs="Times New Roman"/>
          <w:sz w:val="24"/>
          <w:szCs w:val="24"/>
          <w:lang w:eastAsia="zh-CN" w:bidi="ar"/>
        </w:rPr>
      </w:pPr>
    </w:p>
    <w:p w14:paraId="040F51E0" w14:textId="77777777" w:rsidR="00F32638" w:rsidRDefault="00000000">
      <w:pPr>
        <w:rPr>
          <w:rStyle w:val="HTML0"/>
          <w:rFonts w:ascii="Times New Roman" w:eastAsia="宋体" w:hAnsi="Times New Roman" w:cs="Times New Roman"/>
          <w:sz w:val="24"/>
          <w:szCs w:val="24"/>
          <w:lang w:eastAsia="zh-CN" w:bidi="ar"/>
        </w:rPr>
      </w:pPr>
      <w:r>
        <w:rPr>
          <w:rStyle w:val="HTML0"/>
          <w:rFonts w:ascii="Times New Roman" w:eastAsia="宋体" w:hAnsi="Times New Roman" w:cs="Times New Roman"/>
          <w:sz w:val="24"/>
          <w:szCs w:val="24"/>
          <w:lang w:eastAsia="zh-CN" w:bidi="ar"/>
        </w:rPr>
        <w:t xml:space="preserve">        </w:t>
      </w:r>
      <w:r>
        <w:rPr>
          <w:rFonts w:ascii="Times New Roman" w:eastAsia="宋体" w:hAnsi="Times New Roman" w:cs="Times New Roman"/>
          <w:sz w:val="24"/>
          <w:szCs w:val="24"/>
          <w:lang w:eastAsia="zh-CN" w:bidi="ar"/>
        </w:rPr>
        <w:t>if</w:t>
      </w:r>
      <w:r>
        <w:rPr>
          <w:rStyle w:val="HTML0"/>
          <w:rFonts w:ascii="Times New Roman" w:eastAsia="宋体" w:hAnsi="Times New Roman" w:cs="Times New Roman"/>
          <w:sz w:val="24"/>
          <w:szCs w:val="24"/>
          <w:lang w:eastAsia="zh-CN" w:bidi="ar"/>
        </w:rPr>
        <w:t xml:space="preserve"> color != (</w:t>
      </w:r>
      <w:r>
        <w:rPr>
          <w:rFonts w:ascii="Times New Roman" w:eastAsia="宋体" w:hAnsi="Times New Roman" w:cs="Times New Roman"/>
          <w:sz w:val="24"/>
          <w:szCs w:val="24"/>
          <w:lang w:eastAsia="zh-CN" w:bidi="ar"/>
        </w:rPr>
        <w:t>255</w:t>
      </w:r>
      <w:r>
        <w:rPr>
          <w:rStyle w:val="HTML0"/>
          <w:rFonts w:ascii="Times New Roman" w:eastAsia="宋体" w:hAnsi="Times New Roman" w:cs="Times New Roman"/>
          <w:sz w:val="24"/>
          <w:szCs w:val="24"/>
          <w:lang w:eastAsia="zh-CN" w:bidi="ar"/>
        </w:rPr>
        <w:t xml:space="preserve">, </w:t>
      </w:r>
      <w:r>
        <w:rPr>
          <w:rFonts w:ascii="Times New Roman" w:eastAsia="宋体" w:hAnsi="Times New Roman" w:cs="Times New Roman"/>
          <w:sz w:val="24"/>
          <w:szCs w:val="24"/>
          <w:lang w:eastAsia="zh-CN" w:bidi="ar"/>
        </w:rPr>
        <w:t>255</w:t>
      </w:r>
      <w:r>
        <w:rPr>
          <w:rStyle w:val="HTML0"/>
          <w:rFonts w:ascii="Times New Roman" w:eastAsia="宋体" w:hAnsi="Times New Roman" w:cs="Times New Roman"/>
          <w:sz w:val="24"/>
          <w:szCs w:val="24"/>
          <w:lang w:eastAsia="zh-CN" w:bidi="ar"/>
        </w:rPr>
        <w:t xml:space="preserve">, </w:t>
      </w:r>
      <w:r>
        <w:rPr>
          <w:rFonts w:ascii="Times New Roman" w:eastAsia="宋体" w:hAnsi="Times New Roman" w:cs="Times New Roman"/>
          <w:sz w:val="24"/>
          <w:szCs w:val="24"/>
          <w:lang w:eastAsia="zh-CN" w:bidi="ar"/>
        </w:rPr>
        <w:t>255</w:t>
      </w:r>
      <w:r>
        <w:rPr>
          <w:rStyle w:val="HTML0"/>
          <w:rFonts w:ascii="Times New Roman" w:eastAsia="宋体" w:hAnsi="Times New Roman" w:cs="Times New Roman"/>
          <w:sz w:val="24"/>
          <w:szCs w:val="24"/>
          <w:lang w:eastAsia="zh-CN" w:bidi="ar"/>
        </w:rPr>
        <w:t xml:space="preserve">) </w:t>
      </w:r>
      <w:r>
        <w:rPr>
          <w:rFonts w:ascii="Times New Roman" w:eastAsia="宋体" w:hAnsi="Times New Roman" w:cs="Times New Roman"/>
          <w:sz w:val="24"/>
          <w:szCs w:val="24"/>
          <w:lang w:eastAsia="zh-CN" w:bidi="ar"/>
        </w:rPr>
        <w:t>and</w:t>
      </w:r>
      <w:r>
        <w:rPr>
          <w:rStyle w:val="HTML0"/>
          <w:rFonts w:ascii="Times New Roman" w:eastAsia="宋体" w:hAnsi="Times New Roman" w:cs="Times New Roman"/>
          <w:sz w:val="24"/>
          <w:szCs w:val="24"/>
          <w:lang w:eastAsia="zh-CN" w:bidi="ar"/>
        </w:rPr>
        <w:t xml:space="preserve"> random.random() &lt; </w:t>
      </w:r>
      <w:r>
        <w:rPr>
          <w:rFonts w:ascii="Times New Roman" w:eastAsia="宋体" w:hAnsi="Times New Roman" w:cs="Times New Roman"/>
          <w:sz w:val="24"/>
          <w:szCs w:val="24"/>
          <w:lang w:eastAsia="zh-CN" w:bidi="ar"/>
        </w:rPr>
        <w:t>0.5</w:t>
      </w:r>
      <w:r>
        <w:rPr>
          <w:rStyle w:val="HTML0"/>
          <w:rFonts w:ascii="Times New Roman" w:eastAsia="宋体" w:hAnsi="Times New Roman" w:cs="Times New Roman"/>
          <w:sz w:val="24"/>
          <w:szCs w:val="24"/>
          <w:lang w:eastAsia="zh-CN" w:bidi="ar"/>
        </w:rPr>
        <w:t>:</w:t>
      </w:r>
    </w:p>
    <w:p w14:paraId="5AC4BB37" w14:textId="77777777" w:rsidR="00F32638" w:rsidRDefault="00000000">
      <w:pPr>
        <w:rPr>
          <w:rStyle w:val="HTML0"/>
          <w:rFonts w:ascii="Times New Roman" w:eastAsia="宋体" w:hAnsi="Times New Roman" w:cs="Times New Roman"/>
          <w:sz w:val="24"/>
          <w:szCs w:val="24"/>
          <w:lang w:eastAsia="zh-CN" w:bidi="ar"/>
        </w:rPr>
      </w:pPr>
      <w:r>
        <w:rPr>
          <w:rStyle w:val="HTML0"/>
          <w:rFonts w:ascii="Times New Roman" w:eastAsia="宋体" w:hAnsi="Times New Roman" w:cs="Times New Roman"/>
          <w:sz w:val="24"/>
          <w:szCs w:val="24"/>
          <w:lang w:eastAsia="zh-CN" w:bidi="ar"/>
        </w:rPr>
        <w:lastRenderedPageBreak/>
        <w:t xml:space="preserve">            pygame.draw.circle(surface, (</w:t>
      </w:r>
      <w:r>
        <w:rPr>
          <w:rFonts w:ascii="Times New Roman" w:eastAsia="宋体" w:hAnsi="Times New Roman" w:cs="Times New Roman"/>
          <w:sz w:val="24"/>
          <w:szCs w:val="24"/>
          <w:lang w:eastAsia="zh-CN" w:bidi="ar"/>
        </w:rPr>
        <w:t>255</w:t>
      </w:r>
      <w:r>
        <w:rPr>
          <w:rStyle w:val="HTML0"/>
          <w:rFonts w:ascii="Times New Roman" w:eastAsia="宋体" w:hAnsi="Times New Roman" w:cs="Times New Roman"/>
          <w:sz w:val="24"/>
          <w:szCs w:val="24"/>
          <w:lang w:eastAsia="zh-CN" w:bidi="ar"/>
        </w:rPr>
        <w:t xml:space="preserve">, </w:t>
      </w:r>
      <w:r>
        <w:rPr>
          <w:rFonts w:ascii="Times New Roman" w:eastAsia="宋体" w:hAnsi="Times New Roman" w:cs="Times New Roman"/>
          <w:sz w:val="24"/>
          <w:szCs w:val="24"/>
          <w:lang w:eastAsia="zh-CN" w:bidi="ar"/>
        </w:rPr>
        <w:t>223</w:t>
      </w:r>
      <w:r>
        <w:rPr>
          <w:rStyle w:val="HTML0"/>
          <w:rFonts w:ascii="Times New Roman" w:eastAsia="宋体" w:hAnsi="Times New Roman" w:cs="Times New Roman"/>
          <w:sz w:val="24"/>
          <w:szCs w:val="24"/>
          <w:lang w:eastAsia="zh-CN" w:bidi="ar"/>
        </w:rPr>
        <w:t xml:space="preserve">, </w:t>
      </w:r>
      <w:r>
        <w:rPr>
          <w:rFonts w:ascii="Times New Roman" w:eastAsia="宋体" w:hAnsi="Times New Roman" w:cs="Times New Roman"/>
          <w:sz w:val="24"/>
          <w:szCs w:val="24"/>
          <w:lang w:eastAsia="zh-CN" w:bidi="ar"/>
        </w:rPr>
        <w:t>85</w:t>
      </w:r>
      <w:r>
        <w:rPr>
          <w:rStyle w:val="HTML0"/>
          <w:rFonts w:ascii="Times New Roman" w:eastAsia="宋体" w:hAnsi="Times New Roman" w:cs="Times New Roman"/>
          <w:sz w:val="24"/>
          <w:szCs w:val="24"/>
          <w:lang w:eastAsia="zh-CN" w:bidi="ar"/>
        </w:rPr>
        <w:t xml:space="preserve">), (x, y), </w:t>
      </w:r>
      <w:r>
        <w:rPr>
          <w:rFonts w:ascii="Times New Roman" w:eastAsia="宋体" w:hAnsi="Times New Roman" w:cs="Times New Roman"/>
          <w:sz w:val="24"/>
          <w:szCs w:val="24"/>
          <w:lang w:eastAsia="zh-CN" w:bidi="ar"/>
        </w:rPr>
        <w:t>5</w:t>
      </w:r>
      <w:r>
        <w:rPr>
          <w:rStyle w:val="HTML0"/>
          <w:rFonts w:ascii="Times New Roman" w:eastAsia="宋体" w:hAnsi="Times New Roman" w:cs="Times New Roman"/>
          <w:sz w:val="24"/>
          <w:szCs w:val="24"/>
          <w:lang w:eastAsia="zh-CN" w:bidi="ar"/>
        </w:rPr>
        <w:t xml:space="preserve">)  </w:t>
      </w:r>
      <w:r>
        <w:rPr>
          <w:rFonts w:ascii="Times New Roman" w:eastAsia="宋体" w:hAnsi="Times New Roman" w:cs="Times New Roman"/>
          <w:sz w:val="24"/>
          <w:szCs w:val="24"/>
          <w:lang w:eastAsia="zh-CN" w:bidi="ar"/>
        </w:rPr>
        <w:t># Draw dot in gold</w:t>
      </w:r>
    </w:p>
    <w:p w14:paraId="484F19B4" w14:textId="77777777" w:rsidR="00F32638" w:rsidRDefault="00000000">
      <w:pPr>
        <w:rPr>
          <w:rStyle w:val="HTML0"/>
          <w:rFonts w:ascii="Times New Roman" w:eastAsia="宋体" w:hAnsi="Times New Roman" w:cs="Times New Roman"/>
          <w:sz w:val="24"/>
          <w:szCs w:val="24"/>
          <w:lang w:eastAsia="zh-CN" w:bidi="ar"/>
        </w:rPr>
      </w:pPr>
      <w:r>
        <w:rPr>
          <w:rFonts w:ascii="Times New Roman" w:eastAsia="宋体" w:hAnsi="Times New Roman" w:cs="Times New Roman"/>
          <w:sz w:val="24"/>
          <w:szCs w:val="24"/>
          <w:lang w:eastAsia="zh-CN" w:bidi="ar"/>
        </w:rPr>
        <w:t># Update display</w:t>
      </w:r>
    </w:p>
    <w:p w14:paraId="1D99D760" w14:textId="77777777" w:rsidR="00F32638" w:rsidRDefault="00000000">
      <w:pPr>
        <w:rPr>
          <w:rStyle w:val="HTML0"/>
          <w:rFonts w:ascii="Times New Roman" w:eastAsia="宋体" w:hAnsi="Times New Roman" w:cs="Times New Roman"/>
          <w:sz w:val="24"/>
          <w:szCs w:val="24"/>
          <w:lang w:eastAsia="zh-CN" w:bidi="ar"/>
        </w:rPr>
      </w:pPr>
      <w:r>
        <w:rPr>
          <w:rStyle w:val="HTML0"/>
          <w:rFonts w:ascii="Times New Roman" w:eastAsia="宋体" w:hAnsi="Times New Roman" w:cs="Times New Roman"/>
          <w:sz w:val="24"/>
          <w:szCs w:val="24"/>
          <w:lang w:eastAsia="zh-CN" w:bidi="ar"/>
        </w:rPr>
        <w:t>screen.blit(surface, (</w:t>
      </w:r>
      <w:r>
        <w:rPr>
          <w:rFonts w:ascii="Times New Roman" w:eastAsia="宋体" w:hAnsi="Times New Roman" w:cs="Times New Roman"/>
          <w:sz w:val="24"/>
          <w:szCs w:val="24"/>
          <w:lang w:eastAsia="zh-CN" w:bidi="ar"/>
        </w:rPr>
        <w:t>0</w:t>
      </w:r>
      <w:r>
        <w:rPr>
          <w:rStyle w:val="HTML0"/>
          <w:rFonts w:ascii="Times New Roman" w:eastAsia="宋体" w:hAnsi="Times New Roman" w:cs="Times New Roman"/>
          <w:sz w:val="24"/>
          <w:szCs w:val="24"/>
          <w:lang w:eastAsia="zh-CN" w:bidi="ar"/>
        </w:rPr>
        <w:t xml:space="preserve">, </w:t>
      </w:r>
      <w:r>
        <w:rPr>
          <w:rFonts w:ascii="Times New Roman" w:eastAsia="宋体" w:hAnsi="Times New Roman" w:cs="Times New Roman"/>
          <w:sz w:val="24"/>
          <w:szCs w:val="24"/>
          <w:lang w:eastAsia="zh-CN" w:bidi="ar"/>
        </w:rPr>
        <w:t>0</w:t>
      </w:r>
      <w:r>
        <w:rPr>
          <w:rStyle w:val="HTML0"/>
          <w:rFonts w:ascii="Times New Roman" w:eastAsia="宋体" w:hAnsi="Times New Roman" w:cs="Times New Roman"/>
          <w:sz w:val="24"/>
          <w:szCs w:val="24"/>
          <w:lang w:eastAsia="zh-CN" w:bidi="ar"/>
        </w:rPr>
        <w:t>))</w:t>
      </w:r>
    </w:p>
    <w:p w14:paraId="31E82E34" w14:textId="77777777" w:rsidR="00F32638" w:rsidRDefault="00000000">
      <w:pPr>
        <w:rPr>
          <w:rStyle w:val="HTML0"/>
          <w:rFonts w:ascii="Times New Roman" w:eastAsia="宋体" w:hAnsi="Times New Roman" w:cs="Times New Roman"/>
          <w:sz w:val="24"/>
          <w:szCs w:val="24"/>
          <w:lang w:eastAsia="zh-CN" w:bidi="ar"/>
        </w:rPr>
      </w:pPr>
      <w:r>
        <w:rPr>
          <w:rStyle w:val="HTML0"/>
          <w:rFonts w:ascii="Times New Roman" w:eastAsia="宋体" w:hAnsi="Times New Roman" w:cs="Times New Roman"/>
          <w:sz w:val="24"/>
          <w:szCs w:val="24"/>
          <w:lang w:eastAsia="zh-CN" w:bidi="ar"/>
        </w:rPr>
        <w:t>pygame.display.flip()</w:t>
      </w:r>
    </w:p>
    <w:p w14:paraId="334160CD" w14:textId="77777777" w:rsidR="00F32638" w:rsidRDefault="00000000">
      <w:pPr>
        <w:rPr>
          <w:rStyle w:val="HTML0"/>
          <w:rFonts w:ascii="Times New Roman" w:eastAsia="宋体" w:hAnsi="Times New Roman" w:cs="Times New Roman"/>
          <w:sz w:val="24"/>
          <w:szCs w:val="24"/>
          <w:lang w:eastAsia="zh-CN" w:bidi="ar"/>
        </w:rPr>
      </w:pPr>
      <w:r>
        <w:rPr>
          <w:rFonts w:ascii="Times New Roman" w:eastAsia="宋体" w:hAnsi="Times New Roman" w:cs="Times New Roman"/>
          <w:sz w:val="24"/>
          <w:szCs w:val="24"/>
          <w:lang w:eastAsia="zh-CN" w:bidi="ar"/>
        </w:rPr>
        <w:t># Wait for the user to close the window</w:t>
      </w:r>
    </w:p>
    <w:p w14:paraId="6E2B5F21" w14:textId="77777777" w:rsidR="00F32638" w:rsidRDefault="00000000">
      <w:pPr>
        <w:rPr>
          <w:rStyle w:val="HTML0"/>
          <w:rFonts w:ascii="Times New Roman" w:eastAsia="宋体" w:hAnsi="Times New Roman" w:cs="Times New Roman"/>
          <w:sz w:val="24"/>
          <w:szCs w:val="24"/>
          <w:lang w:eastAsia="zh-CN" w:bidi="ar"/>
        </w:rPr>
      </w:pPr>
      <w:r>
        <w:rPr>
          <w:rStyle w:val="HTML0"/>
          <w:rFonts w:ascii="Times New Roman" w:eastAsia="宋体" w:hAnsi="Times New Roman" w:cs="Times New Roman"/>
          <w:sz w:val="24"/>
          <w:szCs w:val="24"/>
          <w:lang w:eastAsia="zh-CN" w:bidi="ar"/>
        </w:rPr>
        <w:t xml:space="preserve">running = </w:t>
      </w:r>
      <w:r>
        <w:rPr>
          <w:rFonts w:ascii="Times New Roman" w:eastAsia="宋体" w:hAnsi="Times New Roman" w:cs="Times New Roman"/>
          <w:sz w:val="24"/>
          <w:szCs w:val="24"/>
          <w:lang w:eastAsia="zh-CN" w:bidi="ar"/>
        </w:rPr>
        <w:t>Truewhile</w:t>
      </w:r>
      <w:r>
        <w:rPr>
          <w:rStyle w:val="HTML0"/>
          <w:rFonts w:ascii="Times New Roman" w:eastAsia="宋体" w:hAnsi="Times New Roman" w:cs="Times New Roman"/>
          <w:sz w:val="24"/>
          <w:szCs w:val="24"/>
          <w:lang w:eastAsia="zh-CN" w:bidi="ar"/>
        </w:rPr>
        <w:t xml:space="preserve"> running:</w:t>
      </w:r>
    </w:p>
    <w:p w14:paraId="10ED59D8" w14:textId="77777777" w:rsidR="00F32638" w:rsidRDefault="00000000">
      <w:pPr>
        <w:rPr>
          <w:rStyle w:val="HTML0"/>
          <w:rFonts w:ascii="Times New Roman" w:eastAsia="宋体" w:hAnsi="Times New Roman" w:cs="Times New Roman"/>
          <w:sz w:val="24"/>
          <w:szCs w:val="24"/>
          <w:lang w:eastAsia="zh-CN" w:bidi="ar"/>
        </w:rPr>
      </w:pPr>
      <w:r>
        <w:rPr>
          <w:rStyle w:val="HTML0"/>
          <w:rFonts w:ascii="Times New Roman" w:eastAsia="宋体" w:hAnsi="Times New Roman" w:cs="Times New Roman"/>
          <w:sz w:val="24"/>
          <w:szCs w:val="24"/>
          <w:lang w:eastAsia="zh-CN" w:bidi="ar"/>
        </w:rPr>
        <w:t xml:space="preserve">    </w:t>
      </w:r>
      <w:r>
        <w:rPr>
          <w:rFonts w:ascii="Times New Roman" w:eastAsia="宋体" w:hAnsi="Times New Roman" w:cs="Times New Roman"/>
          <w:sz w:val="24"/>
          <w:szCs w:val="24"/>
          <w:lang w:eastAsia="zh-CN" w:bidi="ar"/>
        </w:rPr>
        <w:t>for</w:t>
      </w:r>
      <w:r>
        <w:rPr>
          <w:rStyle w:val="HTML0"/>
          <w:rFonts w:ascii="Times New Roman" w:eastAsia="宋体" w:hAnsi="Times New Roman" w:cs="Times New Roman"/>
          <w:sz w:val="24"/>
          <w:szCs w:val="24"/>
          <w:lang w:eastAsia="zh-CN" w:bidi="ar"/>
        </w:rPr>
        <w:t xml:space="preserve"> event </w:t>
      </w:r>
      <w:r>
        <w:rPr>
          <w:rFonts w:ascii="Times New Roman" w:eastAsia="宋体" w:hAnsi="Times New Roman" w:cs="Times New Roman"/>
          <w:sz w:val="24"/>
          <w:szCs w:val="24"/>
          <w:lang w:eastAsia="zh-CN" w:bidi="ar"/>
        </w:rPr>
        <w:t>in</w:t>
      </w:r>
      <w:r>
        <w:rPr>
          <w:rStyle w:val="HTML0"/>
          <w:rFonts w:ascii="Times New Roman" w:eastAsia="宋体" w:hAnsi="Times New Roman" w:cs="Times New Roman"/>
          <w:sz w:val="24"/>
          <w:szCs w:val="24"/>
          <w:lang w:eastAsia="zh-CN" w:bidi="ar"/>
        </w:rPr>
        <w:t xml:space="preserve"> pygame.event.get():</w:t>
      </w:r>
    </w:p>
    <w:p w14:paraId="7C9C79AC" w14:textId="77777777" w:rsidR="00F32638" w:rsidRDefault="00000000">
      <w:pPr>
        <w:rPr>
          <w:rStyle w:val="HTML0"/>
          <w:rFonts w:ascii="Times New Roman" w:eastAsia="宋体" w:hAnsi="Times New Roman" w:cs="Times New Roman"/>
          <w:sz w:val="24"/>
          <w:szCs w:val="24"/>
          <w:lang w:eastAsia="zh-CN" w:bidi="ar"/>
        </w:rPr>
      </w:pPr>
      <w:r>
        <w:rPr>
          <w:rStyle w:val="HTML0"/>
          <w:rFonts w:ascii="Times New Roman" w:eastAsia="宋体" w:hAnsi="Times New Roman" w:cs="Times New Roman"/>
          <w:sz w:val="24"/>
          <w:szCs w:val="24"/>
          <w:lang w:eastAsia="zh-CN" w:bidi="ar"/>
        </w:rPr>
        <w:t xml:space="preserve">        </w:t>
      </w:r>
      <w:r>
        <w:rPr>
          <w:rFonts w:ascii="Times New Roman" w:eastAsia="宋体" w:hAnsi="Times New Roman" w:cs="Times New Roman"/>
          <w:sz w:val="24"/>
          <w:szCs w:val="24"/>
          <w:lang w:eastAsia="zh-CN" w:bidi="ar"/>
        </w:rPr>
        <w:t>if</w:t>
      </w:r>
      <w:r>
        <w:rPr>
          <w:rStyle w:val="HTML0"/>
          <w:rFonts w:ascii="Times New Roman" w:eastAsia="宋体" w:hAnsi="Times New Roman" w:cs="Times New Roman"/>
          <w:sz w:val="24"/>
          <w:szCs w:val="24"/>
          <w:lang w:eastAsia="zh-CN" w:bidi="ar"/>
        </w:rPr>
        <w:t xml:space="preserve"> event.</w:t>
      </w:r>
      <w:r>
        <w:rPr>
          <w:rFonts w:ascii="Times New Roman" w:eastAsia="宋体" w:hAnsi="Times New Roman" w:cs="Times New Roman"/>
          <w:sz w:val="24"/>
          <w:szCs w:val="24"/>
          <w:lang w:eastAsia="zh-CN" w:bidi="ar"/>
        </w:rPr>
        <w:t>type</w:t>
      </w:r>
      <w:r>
        <w:rPr>
          <w:rStyle w:val="HTML0"/>
          <w:rFonts w:ascii="Times New Roman" w:eastAsia="宋体" w:hAnsi="Times New Roman" w:cs="Times New Roman"/>
          <w:sz w:val="24"/>
          <w:szCs w:val="24"/>
          <w:lang w:eastAsia="zh-CN" w:bidi="ar"/>
        </w:rPr>
        <w:t xml:space="preserve"> == pygame.QUIT:</w:t>
      </w:r>
    </w:p>
    <w:p w14:paraId="19F4C342" w14:textId="77777777" w:rsidR="00F32638" w:rsidRDefault="00000000">
      <w:pPr>
        <w:rPr>
          <w:rStyle w:val="HTML0"/>
          <w:rFonts w:ascii="Times New Roman" w:eastAsia="宋体" w:hAnsi="Times New Roman" w:cs="Times New Roman"/>
          <w:sz w:val="24"/>
          <w:szCs w:val="24"/>
          <w:lang w:eastAsia="zh-CN" w:bidi="ar"/>
        </w:rPr>
      </w:pPr>
      <w:r>
        <w:rPr>
          <w:rStyle w:val="HTML0"/>
          <w:rFonts w:ascii="Times New Roman" w:eastAsia="宋体" w:hAnsi="Times New Roman" w:cs="Times New Roman"/>
          <w:sz w:val="24"/>
          <w:szCs w:val="24"/>
          <w:lang w:eastAsia="zh-CN" w:bidi="ar"/>
        </w:rPr>
        <w:t xml:space="preserve">            running = </w:t>
      </w:r>
      <w:r>
        <w:rPr>
          <w:rFonts w:ascii="Times New Roman" w:eastAsia="宋体" w:hAnsi="Times New Roman" w:cs="Times New Roman"/>
          <w:sz w:val="24"/>
          <w:szCs w:val="24"/>
          <w:lang w:eastAsia="zh-CN" w:bidi="ar"/>
        </w:rPr>
        <w:t>False</w:t>
      </w:r>
    </w:p>
    <w:p w14:paraId="5DF3738C" w14:textId="77777777" w:rsidR="00F32638" w:rsidRDefault="00F32638">
      <w:pPr>
        <w:rPr>
          <w:rStyle w:val="HTML0"/>
          <w:rFonts w:ascii="Times New Roman" w:eastAsia="宋体" w:hAnsi="Times New Roman" w:cs="Times New Roman"/>
          <w:sz w:val="24"/>
          <w:szCs w:val="24"/>
          <w:lang w:eastAsia="zh-CN" w:bidi="ar"/>
        </w:rPr>
      </w:pPr>
    </w:p>
    <w:p w14:paraId="5FA4A104" w14:textId="77777777" w:rsidR="00F32638" w:rsidRDefault="00000000">
      <w:pPr>
        <w:rPr>
          <w:rFonts w:ascii="Times New Roman" w:hAnsi="Times New Roman" w:cs="Times New Roman"/>
        </w:rPr>
      </w:pPr>
      <w:r>
        <w:rPr>
          <w:rStyle w:val="HTML0"/>
          <w:rFonts w:ascii="Times New Roman" w:eastAsia="宋体" w:hAnsi="Times New Roman" w:cs="Times New Roman"/>
          <w:sz w:val="24"/>
          <w:szCs w:val="24"/>
          <w:lang w:eastAsia="zh-CN" w:bidi="ar"/>
        </w:rPr>
        <w:t>pygame.quit()</w:t>
      </w:r>
    </w:p>
    <w:p w14:paraId="49C20A84" w14:textId="77777777" w:rsidR="00F32638" w:rsidRDefault="00000000">
      <w:pPr>
        <w:pStyle w:val="af2"/>
        <w:rPr>
          <w:rFonts w:ascii="Times New Roman" w:hAnsi="Times New Roman"/>
        </w:rPr>
      </w:pPr>
      <w:r>
        <w:rPr>
          <w:rStyle w:val="afd"/>
          <w:rFonts w:ascii="Times New Roman" w:hAnsi="Times New Roman"/>
        </w:rPr>
        <w:t>Reflection (Be Selective)</w:t>
      </w:r>
      <w:r>
        <w:rPr>
          <w:rFonts w:ascii="Times New Roman" w:hAnsi="Times New Roman"/>
        </w:rPr>
        <w:t>:</w:t>
      </w:r>
      <w:r>
        <w:rPr>
          <w:rFonts w:ascii="Times New Roman" w:hAnsi="Times New Roman"/>
        </w:rPr>
        <w:br/>
        <w:t xml:space="preserve">The use of </w:t>
      </w:r>
      <w:r>
        <w:rPr>
          <w:rStyle w:val="HTML0"/>
          <w:rFonts w:ascii="Times New Roman" w:hAnsi="Times New Roman"/>
        </w:rPr>
        <w:t>random.random() &lt; 0.5</w:t>
      </w:r>
      <w:r>
        <w:rPr>
          <w:rFonts w:ascii="Times New Roman" w:hAnsi="Times New Roman"/>
        </w:rPr>
        <w:t xml:space="preserve"> is a simple but powerful tool. It adds a layer of unpredictability, preventing the gold dots from forming a rigid or predictable pattern. This makes the final composition feel more organic, adding to the complexity of the piece despite the simplicity of the rule.</w:t>
      </w:r>
    </w:p>
    <w:p w14:paraId="341A51A8" w14:textId="77777777" w:rsidR="00F32638" w:rsidRDefault="00000000">
      <w:pPr>
        <w:pStyle w:val="31"/>
        <w:keepNext w:val="0"/>
        <w:keepLines w:val="0"/>
        <w:rPr>
          <w:rFonts w:ascii="Times New Roman" w:hAnsi="Times New Roman" w:cs="Times New Roman"/>
          <w:color w:val="auto"/>
        </w:rPr>
      </w:pPr>
      <w:r>
        <w:rPr>
          <w:rStyle w:val="afd"/>
          <w:rFonts w:ascii="Times New Roman" w:hAnsi="Times New Roman" w:cs="Times New Roman"/>
          <w:b/>
          <w:bCs/>
          <w:color w:val="auto"/>
        </w:rPr>
        <w:t>2. Creating Depth with Color Blending</w:t>
      </w:r>
    </w:p>
    <w:p w14:paraId="70BB5C7D" w14:textId="77777777" w:rsidR="00F32638" w:rsidRDefault="00000000">
      <w:pPr>
        <w:pStyle w:val="af2"/>
        <w:rPr>
          <w:rFonts w:ascii="Times New Roman" w:hAnsi="Times New Roman"/>
        </w:rPr>
      </w:pPr>
      <w:r>
        <w:rPr>
          <w:rStyle w:val="afd"/>
          <w:rFonts w:ascii="Times New Roman" w:hAnsi="Times New Roman"/>
        </w:rPr>
        <w:t>Provide Examples</w:t>
      </w:r>
      <w:r>
        <w:rPr>
          <w:rFonts w:ascii="Times New Roman" w:hAnsi="Times New Roman"/>
        </w:rPr>
        <w:t>:</w:t>
      </w:r>
      <w:r>
        <w:rPr>
          <w:rFonts w:ascii="Times New Roman" w:hAnsi="Times New Roman"/>
        </w:rPr>
        <w:br/>
        <w:t xml:space="preserve">To create depth and texture in the background, I used a subtle vertical gradient that transitions between dark and light green shades. By mapping the </w:t>
      </w:r>
      <w:r>
        <w:rPr>
          <w:rStyle w:val="HTML0"/>
          <w:rFonts w:ascii="Times New Roman" w:hAnsi="Times New Roman"/>
        </w:rPr>
        <w:t>y</w:t>
      </w:r>
      <w:r>
        <w:rPr>
          <w:rFonts w:ascii="Times New Roman" w:hAnsi="Times New Roman"/>
        </w:rPr>
        <w:t xml:space="preserve"> coordinate to a blending factor (</w:t>
      </w:r>
      <w:r>
        <w:rPr>
          <w:rStyle w:val="HTML0"/>
          <w:rFonts w:ascii="Times New Roman" w:hAnsi="Times New Roman"/>
        </w:rPr>
        <w:t>amt</w:t>
      </w:r>
      <w:r>
        <w:rPr>
          <w:rFonts w:ascii="Times New Roman" w:hAnsi="Times New Roman"/>
        </w:rPr>
        <w:t>), I was able to seamlessly blend two shades of green to simulate atmospheric perspective. This is an example of how the interpolation of colors can add a sense of dimension to the artwork.</w:t>
      </w:r>
    </w:p>
    <w:p w14:paraId="5ED82C08" w14:textId="77777777" w:rsidR="00F32638" w:rsidRDefault="00000000">
      <w:pPr>
        <w:pStyle w:val="af2"/>
        <w:rPr>
          <w:rFonts w:ascii="Times New Roman" w:hAnsi="Times New Roman"/>
        </w:rPr>
      </w:pPr>
      <w:r>
        <w:rPr>
          <w:rFonts w:ascii="Times New Roman" w:hAnsi="Times New Roman"/>
        </w:rPr>
        <w:t>The  implementation for the blending technique is as follows:</w:t>
      </w:r>
    </w:p>
    <w:p w14:paraId="261E1C14" w14:textId="77777777" w:rsidR="00F32638" w:rsidRDefault="00F32638">
      <w:pPr>
        <w:rPr>
          <w:rFonts w:ascii="Times New Roman" w:hAnsi="Times New Roman" w:cs="Times New Roman"/>
        </w:rPr>
      </w:pPr>
    </w:p>
    <w:p w14:paraId="6C27F7B1" w14:textId="77777777" w:rsidR="00F32638" w:rsidRDefault="00F32638">
      <w:pPr>
        <w:rPr>
          <w:rFonts w:ascii="Times New Roman" w:hAnsi="Times New Roman" w:cs="Times New Roman"/>
        </w:rPr>
      </w:pPr>
    </w:p>
    <w:p w14:paraId="545625A1" w14:textId="77777777" w:rsidR="00F32638" w:rsidRDefault="00000000">
      <w:pPr>
        <w:rPr>
          <w:rStyle w:val="HTML0"/>
          <w:rFonts w:ascii="Times New Roman" w:eastAsia="宋体" w:hAnsi="Times New Roman" w:cs="Times New Roman"/>
          <w:sz w:val="24"/>
          <w:szCs w:val="24"/>
          <w:lang w:eastAsia="zh-CN" w:bidi="ar"/>
        </w:rPr>
      </w:pPr>
      <w:r>
        <w:rPr>
          <w:rFonts w:ascii="Times New Roman" w:eastAsia="宋体" w:hAnsi="Times New Roman" w:cs="Times New Roman"/>
          <w:sz w:val="24"/>
          <w:szCs w:val="24"/>
          <w:lang w:eastAsia="zh-CN" w:bidi="ar"/>
        </w:rPr>
        <w:t>def</w:t>
      </w:r>
      <w:r>
        <w:rPr>
          <w:rStyle w:val="HTML0"/>
          <w:rFonts w:ascii="Times New Roman" w:eastAsia="宋体" w:hAnsi="Times New Roman" w:cs="Times New Roman"/>
          <w:sz w:val="24"/>
          <w:szCs w:val="24"/>
          <w:lang w:eastAsia="zh-CN" w:bidi="ar"/>
        </w:rPr>
        <w:t xml:space="preserve"> </w:t>
      </w:r>
      <w:r>
        <w:rPr>
          <w:rFonts w:ascii="Times New Roman" w:eastAsia="宋体" w:hAnsi="Times New Roman" w:cs="Times New Roman"/>
          <w:sz w:val="24"/>
          <w:szCs w:val="24"/>
          <w:lang w:eastAsia="zh-CN" w:bidi="ar"/>
        </w:rPr>
        <w:t>lerp_color</w:t>
      </w:r>
      <w:r>
        <w:rPr>
          <w:rStyle w:val="HTML0"/>
          <w:rFonts w:ascii="Times New Roman" w:eastAsia="宋体" w:hAnsi="Times New Roman" w:cs="Times New Roman"/>
          <w:sz w:val="24"/>
          <w:szCs w:val="24"/>
          <w:lang w:eastAsia="zh-CN" w:bidi="ar"/>
        </w:rPr>
        <w:t>(</w:t>
      </w:r>
      <w:r>
        <w:rPr>
          <w:rFonts w:ascii="Times New Roman" w:eastAsia="宋体" w:hAnsi="Times New Roman" w:cs="Times New Roman"/>
          <w:sz w:val="24"/>
          <w:szCs w:val="24"/>
          <w:lang w:eastAsia="zh-CN" w:bidi="ar"/>
        </w:rPr>
        <w:t>start_color, end_color, amt</w:t>
      </w:r>
      <w:r>
        <w:rPr>
          <w:rStyle w:val="HTML0"/>
          <w:rFonts w:ascii="Times New Roman" w:eastAsia="宋体" w:hAnsi="Times New Roman" w:cs="Times New Roman"/>
          <w:sz w:val="24"/>
          <w:szCs w:val="24"/>
          <w:lang w:eastAsia="zh-CN" w:bidi="ar"/>
        </w:rPr>
        <w:t>):</w:t>
      </w:r>
    </w:p>
    <w:p w14:paraId="07EE73B9" w14:textId="77777777" w:rsidR="00F32638" w:rsidRDefault="00000000">
      <w:pPr>
        <w:rPr>
          <w:rStyle w:val="HTML0"/>
          <w:rFonts w:ascii="Times New Roman" w:eastAsia="宋体" w:hAnsi="Times New Roman" w:cs="Times New Roman"/>
          <w:sz w:val="24"/>
          <w:szCs w:val="24"/>
          <w:lang w:eastAsia="zh-CN" w:bidi="ar"/>
        </w:rPr>
      </w:pPr>
      <w:r>
        <w:rPr>
          <w:rStyle w:val="HTML0"/>
          <w:rFonts w:ascii="Times New Roman" w:eastAsia="宋体" w:hAnsi="Times New Roman" w:cs="Times New Roman"/>
          <w:sz w:val="24"/>
          <w:szCs w:val="24"/>
          <w:lang w:eastAsia="zh-CN" w:bidi="ar"/>
        </w:rPr>
        <w:t xml:space="preserve">    r = start_color[</w:t>
      </w:r>
      <w:r>
        <w:rPr>
          <w:rFonts w:ascii="Times New Roman" w:eastAsia="宋体" w:hAnsi="Times New Roman" w:cs="Times New Roman"/>
          <w:sz w:val="24"/>
          <w:szCs w:val="24"/>
          <w:lang w:eastAsia="zh-CN" w:bidi="ar"/>
        </w:rPr>
        <w:t>0</w:t>
      </w:r>
      <w:r>
        <w:rPr>
          <w:rStyle w:val="HTML0"/>
          <w:rFonts w:ascii="Times New Roman" w:eastAsia="宋体" w:hAnsi="Times New Roman" w:cs="Times New Roman"/>
          <w:sz w:val="24"/>
          <w:szCs w:val="24"/>
          <w:lang w:eastAsia="zh-CN" w:bidi="ar"/>
        </w:rPr>
        <w:t>] + amt * (end_color[</w:t>
      </w:r>
      <w:r>
        <w:rPr>
          <w:rFonts w:ascii="Times New Roman" w:eastAsia="宋体" w:hAnsi="Times New Roman" w:cs="Times New Roman"/>
          <w:sz w:val="24"/>
          <w:szCs w:val="24"/>
          <w:lang w:eastAsia="zh-CN" w:bidi="ar"/>
        </w:rPr>
        <w:t>0</w:t>
      </w:r>
      <w:r>
        <w:rPr>
          <w:rStyle w:val="HTML0"/>
          <w:rFonts w:ascii="Times New Roman" w:eastAsia="宋体" w:hAnsi="Times New Roman" w:cs="Times New Roman"/>
          <w:sz w:val="24"/>
          <w:szCs w:val="24"/>
          <w:lang w:eastAsia="zh-CN" w:bidi="ar"/>
        </w:rPr>
        <w:t>] - start_color[</w:t>
      </w:r>
      <w:r>
        <w:rPr>
          <w:rFonts w:ascii="Times New Roman" w:eastAsia="宋体" w:hAnsi="Times New Roman" w:cs="Times New Roman"/>
          <w:sz w:val="24"/>
          <w:szCs w:val="24"/>
          <w:lang w:eastAsia="zh-CN" w:bidi="ar"/>
        </w:rPr>
        <w:t>0</w:t>
      </w:r>
      <w:r>
        <w:rPr>
          <w:rStyle w:val="HTML0"/>
          <w:rFonts w:ascii="Times New Roman" w:eastAsia="宋体" w:hAnsi="Times New Roman" w:cs="Times New Roman"/>
          <w:sz w:val="24"/>
          <w:szCs w:val="24"/>
          <w:lang w:eastAsia="zh-CN" w:bidi="ar"/>
        </w:rPr>
        <w:t>])</w:t>
      </w:r>
    </w:p>
    <w:p w14:paraId="61DA38B4" w14:textId="77777777" w:rsidR="00F32638" w:rsidRDefault="00000000">
      <w:pPr>
        <w:rPr>
          <w:rStyle w:val="HTML0"/>
          <w:rFonts w:ascii="Times New Roman" w:eastAsia="宋体" w:hAnsi="Times New Roman" w:cs="Times New Roman"/>
          <w:sz w:val="24"/>
          <w:szCs w:val="24"/>
          <w:lang w:eastAsia="zh-CN" w:bidi="ar"/>
        </w:rPr>
      </w:pPr>
      <w:r>
        <w:rPr>
          <w:rStyle w:val="HTML0"/>
          <w:rFonts w:ascii="Times New Roman" w:eastAsia="宋体" w:hAnsi="Times New Roman" w:cs="Times New Roman"/>
          <w:sz w:val="24"/>
          <w:szCs w:val="24"/>
          <w:lang w:eastAsia="zh-CN" w:bidi="ar"/>
        </w:rPr>
        <w:t xml:space="preserve">    g = start_color[</w:t>
      </w:r>
      <w:r>
        <w:rPr>
          <w:rFonts w:ascii="Times New Roman" w:eastAsia="宋体" w:hAnsi="Times New Roman" w:cs="Times New Roman"/>
          <w:sz w:val="24"/>
          <w:szCs w:val="24"/>
          <w:lang w:eastAsia="zh-CN" w:bidi="ar"/>
        </w:rPr>
        <w:t>1</w:t>
      </w:r>
      <w:r>
        <w:rPr>
          <w:rStyle w:val="HTML0"/>
          <w:rFonts w:ascii="Times New Roman" w:eastAsia="宋体" w:hAnsi="Times New Roman" w:cs="Times New Roman"/>
          <w:sz w:val="24"/>
          <w:szCs w:val="24"/>
          <w:lang w:eastAsia="zh-CN" w:bidi="ar"/>
        </w:rPr>
        <w:t>] + amt * (end_color[</w:t>
      </w:r>
      <w:r>
        <w:rPr>
          <w:rFonts w:ascii="Times New Roman" w:eastAsia="宋体" w:hAnsi="Times New Roman" w:cs="Times New Roman"/>
          <w:sz w:val="24"/>
          <w:szCs w:val="24"/>
          <w:lang w:eastAsia="zh-CN" w:bidi="ar"/>
        </w:rPr>
        <w:t>1</w:t>
      </w:r>
      <w:r>
        <w:rPr>
          <w:rStyle w:val="HTML0"/>
          <w:rFonts w:ascii="Times New Roman" w:eastAsia="宋体" w:hAnsi="Times New Roman" w:cs="Times New Roman"/>
          <w:sz w:val="24"/>
          <w:szCs w:val="24"/>
          <w:lang w:eastAsia="zh-CN" w:bidi="ar"/>
        </w:rPr>
        <w:t>] - start_color[</w:t>
      </w:r>
      <w:r>
        <w:rPr>
          <w:rFonts w:ascii="Times New Roman" w:eastAsia="宋体" w:hAnsi="Times New Roman" w:cs="Times New Roman"/>
          <w:sz w:val="24"/>
          <w:szCs w:val="24"/>
          <w:lang w:eastAsia="zh-CN" w:bidi="ar"/>
        </w:rPr>
        <w:t>1</w:t>
      </w:r>
      <w:r>
        <w:rPr>
          <w:rStyle w:val="HTML0"/>
          <w:rFonts w:ascii="Times New Roman" w:eastAsia="宋体" w:hAnsi="Times New Roman" w:cs="Times New Roman"/>
          <w:sz w:val="24"/>
          <w:szCs w:val="24"/>
          <w:lang w:eastAsia="zh-CN" w:bidi="ar"/>
        </w:rPr>
        <w:t>])</w:t>
      </w:r>
    </w:p>
    <w:p w14:paraId="0BBE2996" w14:textId="77777777" w:rsidR="00F32638" w:rsidRDefault="00000000">
      <w:pPr>
        <w:rPr>
          <w:rStyle w:val="HTML0"/>
          <w:rFonts w:ascii="Times New Roman" w:eastAsia="宋体" w:hAnsi="Times New Roman" w:cs="Times New Roman"/>
          <w:sz w:val="24"/>
          <w:szCs w:val="24"/>
          <w:lang w:eastAsia="zh-CN" w:bidi="ar"/>
        </w:rPr>
      </w:pPr>
      <w:r>
        <w:rPr>
          <w:rStyle w:val="HTML0"/>
          <w:rFonts w:ascii="Times New Roman" w:eastAsia="宋体" w:hAnsi="Times New Roman" w:cs="Times New Roman"/>
          <w:sz w:val="24"/>
          <w:szCs w:val="24"/>
          <w:lang w:eastAsia="zh-CN" w:bidi="ar"/>
        </w:rPr>
        <w:t xml:space="preserve">    b = start_color[</w:t>
      </w:r>
      <w:r>
        <w:rPr>
          <w:rFonts w:ascii="Times New Roman" w:eastAsia="宋体" w:hAnsi="Times New Roman" w:cs="Times New Roman"/>
          <w:sz w:val="24"/>
          <w:szCs w:val="24"/>
          <w:lang w:eastAsia="zh-CN" w:bidi="ar"/>
        </w:rPr>
        <w:t>2</w:t>
      </w:r>
      <w:r>
        <w:rPr>
          <w:rStyle w:val="HTML0"/>
          <w:rFonts w:ascii="Times New Roman" w:eastAsia="宋体" w:hAnsi="Times New Roman" w:cs="Times New Roman"/>
          <w:sz w:val="24"/>
          <w:szCs w:val="24"/>
          <w:lang w:eastAsia="zh-CN" w:bidi="ar"/>
        </w:rPr>
        <w:t>] + amt * (end_color[</w:t>
      </w:r>
      <w:r>
        <w:rPr>
          <w:rFonts w:ascii="Times New Roman" w:eastAsia="宋体" w:hAnsi="Times New Roman" w:cs="Times New Roman"/>
          <w:sz w:val="24"/>
          <w:szCs w:val="24"/>
          <w:lang w:eastAsia="zh-CN" w:bidi="ar"/>
        </w:rPr>
        <w:t>2</w:t>
      </w:r>
      <w:r>
        <w:rPr>
          <w:rStyle w:val="HTML0"/>
          <w:rFonts w:ascii="Times New Roman" w:eastAsia="宋体" w:hAnsi="Times New Roman" w:cs="Times New Roman"/>
          <w:sz w:val="24"/>
          <w:szCs w:val="24"/>
          <w:lang w:eastAsia="zh-CN" w:bidi="ar"/>
        </w:rPr>
        <w:t>] - start_color[</w:t>
      </w:r>
      <w:r>
        <w:rPr>
          <w:rFonts w:ascii="Times New Roman" w:eastAsia="宋体" w:hAnsi="Times New Roman" w:cs="Times New Roman"/>
          <w:sz w:val="24"/>
          <w:szCs w:val="24"/>
          <w:lang w:eastAsia="zh-CN" w:bidi="ar"/>
        </w:rPr>
        <w:t>2</w:t>
      </w:r>
      <w:r>
        <w:rPr>
          <w:rStyle w:val="HTML0"/>
          <w:rFonts w:ascii="Times New Roman" w:eastAsia="宋体" w:hAnsi="Times New Roman" w:cs="Times New Roman"/>
          <w:sz w:val="24"/>
          <w:szCs w:val="24"/>
          <w:lang w:eastAsia="zh-CN" w:bidi="ar"/>
        </w:rPr>
        <w:t>])</w:t>
      </w:r>
    </w:p>
    <w:p w14:paraId="194E0AF4" w14:textId="77777777" w:rsidR="00F32638" w:rsidRDefault="00000000">
      <w:pPr>
        <w:rPr>
          <w:rStyle w:val="HTML0"/>
          <w:rFonts w:ascii="Times New Roman" w:eastAsia="宋体" w:hAnsi="Times New Roman" w:cs="Times New Roman"/>
          <w:sz w:val="24"/>
          <w:szCs w:val="24"/>
          <w:lang w:eastAsia="zh-CN" w:bidi="ar"/>
        </w:rPr>
      </w:pPr>
      <w:r>
        <w:rPr>
          <w:rStyle w:val="HTML0"/>
          <w:rFonts w:ascii="Times New Roman" w:eastAsia="宋体" w:hAnsi="Times New Roman" w:cs="Times New Roman"/>
          <w:sz w:val="24"/>
          <w:szCs w:val="24"/>
          <w:lang w:eastAsia="zh-CN" w:bidi="ar"/>
        </w:rPr>
        <w:t xml:space="preserve">    </w:t>
      </w:r>
      <w:r>
        <w:rPr>
          <w:rFonts w:ascii="Times New Roman" w:eastAsia="宋体" w:hAnsi="Times New Roman" w:cs="Times New Roman"/>
          <w:sz w:val="24"/>
          <w:szCs w:val="24"/>
          <w:lang w:eastAsia="zh-CN" w:bidi="ar"/>
        </w:rPr>
        <w:t>return</w:t>
      </w:r>
      <w:r>
        <w:rPr>
          <w:rStyle w:val="HTML0"/>
          <w:rFonts w:ascii="Times New Roman" w:eastAsia="宋体" w:hAnsi="Times New Roman" w:cs="Times New Roman"/>
          <w:sz w:val="24"/>
          <w:szCs w:val="24"/>
          <w:lang w:eastAsia="zh-CN" w:bidi="ar"/>
        </w:rPr>
        <w:t xml:space="preserve"> (r, g, b)</w:t>
      </w:r>
    </w:p>
    <w:p w14:paraId="6206F39A" w14:textId="77777777" w:rsidR="00F32638" w:rsidRDefault="00000000">
      <w:pPr>
        <w:rPr>
          <w:rStyle w:val="HTML0"/>
          <w:rFonts w:ascii="Times New Roman" w:eastAsia="宋体" w:hAnsi="Times New Roman" w:cs="Times New Roman"/>
          <w:sz w:val="24"/>
          <w:szCs w:val="24"/>
          <w:lang w:eastAsia="zh-CN" w:bidi="ar"/>
        </w:rPr>
      </w:pPr>
      <w:r>
        <w:rPr>
          <w:rFonts w:ascii="Times New Roman" w:eastAsia="宋体" w:hAnsi="Times New Roman" w:cs="Times New Roman"/>
          <w:sz w:val="24"/>
          <w:szCs w:val="24"/>
          <w:lang w:eastAsia="zh-CN" w:bidi="ar"/>
        </w:rPr>
        <w:t># Loop for adding green dots with blendingfor</w:t>
      </w:r>
      <w:r>
        <w:rPr>
          <w:rStyle w:val="HTML0"/>
          <w:rFonts w:ascii="Times New Roman" w:eastAsia="宋体" w:hAnsi="Times New Roman" w:cs="Times New Roman"/>
          <w:sz w:val="24"/>
          <w:szCs w:val="24"/>
          <w:lang w:eastAsia="zh-CN" w:bidi="ar"/>
        </w:rPr>
        <w:t xml:space="preserve"> y </w:t>
      </w:r>
      <w:r>
        <w:rPr>
          <w:rFonts w:ascii="Times New Roman" w:eastAsia="宋体" w:hAnsi="Times New Roman" w:cs="Times New Roman"/>
          <w:sz w:val="24"/>
          <w:szCs w:val="24"/>
          <w:lang w:eastAsia="zh-CN" w:bidi="ar"/>
        </w:rPr>
        <w:t>in</w:t>
      </w:r>
      <w:r>
        <w:rPr>
          <w:rStyle w:val="HTML0"/>
          <w:rFonts w:ascii="Times New Roman" w:eastAsia="宋体" w:hAnsi="Times New Roman" w:cs="Times New Roman"/>
          <w:sz w:val="24"/>
          <w:szCs w:val="24"/>
          <w:lang w:eastAsia="zh-CN" w:bidi="ar"/>
        </w:rPr>
        <w:t xml:space="preserve"> </w:t>
      </w:r>
      <w:r>
        <w:rPr>
          <w:rFonts w:ascii="Times New Roman" w:eastAsia="宋体" w:hAnsi="Times New Roman" w:cs="Times New Roman"/>
          <w:sz w:val="24"/>
          <w:szCs w:val="24"/>
          <w:lang w:eastAsia="zh-CN" w:bidi="ar"/>
        </w:rPr>
        <w:t>range</w:t>
      </w:r>
      <w:r>
        <w:rPr>
          <w:rStyle w:val="HTML0"/>
          <w:rFonts w:ascii="Times New Roman" w:eastAsia="宋体" w:hAnsi="Times New Roman" w:cs="Times New Roman"/>
          <w:sz w:val="24"/>
          <w:szCs w:val="24"/>
          <w:lang w:eastAsia="zh-CN" w:bidi="ar"/>
        </w:rPr>
        <w:t>(</w:t>
      </w:r>
      <w:r>
        <w:rPr>
          <w:rFonts w:ascii="Times New Roman" w:eastAsia="宋体" w:hAnsi="Times New Roman" w:cs="Times New Roman"/>
          <w:sz w:val="24"/>
          <w:szCs w:val="24"/>
          <w:lang w:eastAsia="zh-CN" w:bidi="ar"/>
        </w:rPr>
        <w:t>0</w:t>
      </w:r>
      <w:r>
        <w:rPr>
          <w:rStyle w:val="HTML0"/>
          <w:rFonts w:ascii="Times New Roman" w:eastAsia="宋体" w:hAnsi="Times New Roman" w:cs="Times New Roman"/>
          <w:sz w:val="24"/>
          <w:szCs w:val="24"/>
          <w:lang w:eastAsia="zh-CN" w:bidi="ar"/>
        </w:rPr>
        <w:t xml:space="preserve">, height + </w:t>
      </w:r>
      <w:r>
        <w:rPr>
          <w:rFonts w:ascii="Times New Roman" w:eastAsia="宋体" w:hAnsi="Times New Roman" w:cs="Times New Roman"/>
          <w:sz w:val="24"/>
          <w:szCs w:val="24"/>
          <w:lang w:eastAsia="zh-CN" w:bidi="ar"/>
        </w:rPr>
        <w:t>50</w:t>
      </w:r>
      <w:r>
        <w:rPr>
          <w:rStyle w:val="HTML0"/>
          <w:rFonts w:ascii="Times New Roman" w:eastAsia="宋体" w:hAnsi="Times New Roman" w:cs="Times New Roman"/>
          <w:sz w:val="24"/>
          <w:szCs w:val="24"/>
          <w:lang w:eastAsia="zh-CN" w:bidi="ar"/>
        </w:rPr>
        <w:t xml:space="preserve">, </w:t>
      </w:r>
      <w:r>
        <w:rPr>
          <w:rFonts w:ascii="Times New Roman" w:eastAsia="宋体" w:hAnsi="Times New Roman" w:cs="Times New Roman"/>
          <w:sz w:val="24"/>
          <w:szCs w:val="24"/>
          <w:lang w:eastAsia="zh-CN" w:bidi="ar"/>
        </w:rPr>
        <w:t>25</w:t>
      </w:r>
      <w:r>
        <w:rPr>
          <w:rStyle w:val="HTML0"/>
          <w:rFonts w:ascii="Times New Roman" w:eastAsia="宋体" w:hAnsi="Times New Roman" w:cs="Times New Roman"/>
          <w:sz w:val="24"/>
          <w:szCs w:val="24"/>
          <w:lang w:eastAsia="zh-CN" w:bidi="ar"/>
        </w:rPr>
        <w:t xml:space="preserve">):  </w:t>
      </w:r>
      <w:r>
        <w:rPr>
          <w:rFonts w:ascii="Times New Roman" w:eastAsia="宋体" w:hAnsi="Times New Roman" w:cs="Times New Roman"/>
          <w:sz w:val="24"/>
          <w:szCs w:val="24"/>
          <w:lang w:eastAsia="zh-CN" w:bidi="ar"/>
        </w:rPr>
        <w:t># Smaller step for higher density</w:t>
      </w:r>
    </w:p>
    <w:p w14:paraId="3FBC474B" w14:textId="77777777" w:rsidR="00F32638" w:rsidRDefault="00000000">
      <w:pPr>
        <w:rPr>
          <w:rStyle w:val="HTML0"/>
          <w:rFonts w:ascii="Times New Roman" w:eastAsia="宋体" w:hAnsi="Times New Roman" w:cs="Times New Roman"/>
          <w:sz w:val="24"/>
          <w:szCs w:val="24"/>
          <w:lang w:eastAsia="zh-CN" w:bidi="ar"/>
        </w:rPr>
      </w:pPr>
      <w:r>
        <w:rPr>
          <w:rStyle w:val="HTML0"/>
          <w:rFonts w:ascii="Times New Roman" w:eastAsia="宋体" w:hAnsi="Times New Roman" w:cs="Times New Roman"/>
          <w:sz w:val="24"/>
          <w:szCs w:val="24"/>
          <w:lang w:eastAsia="zh-CN" w:bidi="ar"/>
        </w:rPr>
        <w:lastRenderedPageBreak/>
        <w:t xml:space="preserve">    </w:t>
      </w:r>
      <w:r>
        <w:rPr>
          <w:rFonts w:ascii="Times New Roman" w:eastAsia="宋体" w:hAnsi="Times New Roman" w:cs="Times New Roman"/>
          <w:sz w:val="24"/>
          <w:szCs w:val="24"/>
          <w:lang w:eastAsia="zh-CN" w:bidi="ar"/>
        </w:rPr>
        <w:t>for</w:t>
      </w:r>
      <w:r>
        <w:rPr>
          <w:rStyle w:val="HTML0"/>
          <w:rFonts w:ascii="Times New Roman" w:eastAsia="宋体" w:hAnsi="Times New Roman" w:cs="Times New Roman"/>
          <w:sz w:val="24"/>
          <w:szCs w:val="24"/>
          <w:lang w:eastAsia="zh-CN" w:bidi="ar"/>
        </w:rPr>
        <w:t xml:space="preserve"> x </w:t>
      </w:r>
      <w:r>
        <w:rPr>
          <w:rFonts w:ascii="Times New Roman" w:eastAsia="宋体" w:hAnsi="Times New Roman" w:cs="Times New Roman"/>
          <w:sz w:val="24"/>
          <w:szCs w:val="24"/>
          <w:lang w:eastAsia="zh-CN" w:bidi="ar"/>
        </w:rPr>
        <w:t>in</w:t>
      </w:r>
      <w:r>
        <w:rPr>
          <w:rStyle w:val="HTML0"/>
          <w:rFonts w:ascii="Times New Roman" w:eastAsia="宋体" w:hAnsi="Times New Roman" w:cs="Times New Roman"/>
          <w:sz w:val="24"/>
          <w:szCs w:val="24"/>
          <w:lang w:eastAsia="zh-CN" w:bidi="ar"/>
        </w:rPr>
        <w:t xml:space="preserve"> </w:t>
      </w:r>
      <w:r>
        <w:rPr>
          <w:rFonts w:ascii="Times New Roman" w:eastAsia="宋体" w:hAnsi="Times New Roman" w:cs="Times New Roman"/>
          <w:sz w:val="24"/>
          <w:szCs w:val="24"/>
          <w:lang w:eastAsia="zh-CN" w:bidi="ar"/>
        </w:rPr>
        <w:t>range</w:t>
      </w:r>
      <w:r>
        <w:rPr>
          <w:rStyle w:val="HTML0"/>
          <w:rFonts w:ascii="Times New Roman" w:eastAsia="宋体" w:hAnsi="Times New Roman" w:cs="Times New Roman"/>
          <w:sz w:val="24"/>
          <w:szCs w:val="24"/>
          <w:lang w:eastAsia="zh-CN" w:bidi="ar"/>
        </w:rPr>
        <w:t>(</w:t>
      </w:r>
      <w:r>
        <w:rPr>
          <w:rFonts w:ascii="Times New Roman" w:eastAsia="宋体" w:hAnsi="Times New Roman" w:cs="Times New Roman"/>
          <w:sz w:val="24"/>
          <w:szCs w:val="24"/>
          <w:lang w:eastAsia="zh-CN" w:bidi="ar"/>
        </w:rPr>
        <w:t>0</w:t>
      </w:r>
      <w:r>
        <w:rPr>
          <w:rStyle w:val="HTML0"/>
          <w:rFonts w:ascii="Times New Roman" w:eastAsia="宋体" w:hAnsi="Times New Roman" w:cs="Times New Roman"/>
          <w:sz w:val="24"/>
          <w:szCs w:val="24"/>
          <w:lang w:eastAsia="zh-CN" w:bidi="ar"/>
        </w:rPr>
        <w:t xml:space="preserve">, width + </w:t>
      </w:r>
      <w:r>
        <w:rPr>
          <w:rFonts w:ascii="Times New Roman" w:eastAsia="宋体" w:hAnsi="Times New Roman" w:cs="Times New Roman"/>
          <w:sz w:val="24"/>
          <w:szCs w:val="24"/>
          <w:lang w:eastAsia="zh-CN" w:bidi="ar"/>
        </w:rPr>
        <w:t>50</w:t>
      </w:r>
      <w:r>
        <w:rPr>
          <w:rStyle w:val="HTML0"/>
          <w:rFonts w:ascii="Times New Roman" w:eastAsia="宋体" w:hAnsi="Times New Roman" w:cs="Times New Roman"/>
          <w:sz w:val="24"/>
          <w:szCs w:val="24"/>
          <w:lang w:eastAsia="zh-CN" w:bidi="ar"/>
        </w:rPr>
        <w:t xml:space="preserve">, </w:t>
      </w:r>
      <w:r>
        <w:rPr>
          <w:rFonts w:ascii="Times New Roman" w:eastAsia="宋体" w:hAnsi="Times New Roman" w:cs="Times New Roman"/>
          <w:sz w:val="24"/>
          <w:szCs w:val="24"/>
          <w:lang w:eastAsia="zh-CN" w:bidi="ar"/>
        </w:rPr>
        <w:t>25</w:t>
      </w:r>
      <w:r>
        <w:rPr>
          <w:rStyle w:val="HTML0"/>
          <w:rFonts w:ascii="Times New Roman" w:eastAsia="宋体" w:hAnsi="Times New Roman" w:cs="Times New Roman"/>
          <w:sz w:val="24"/>
          <w:szCs w:val="24"/>
          <w:lang w:eastAsia="zh-CN" w:bidi="ar"/>
        </w:rPr>
        <w:t>):</w:t>
      </w:r>
    </w:p>
    <w:p w14:paraId="3507D4C0" w14:textId="77777777" w:rsidR="00F32638" w:rsidRDefault="00000000">
      <w:pPr>
        <w:rPr>
          <w:rStyle w:val="HTML0"/>
          <w:rFonts w:ascii="Times New Roman" w:eastAsia="宋体" w:hAnsi="Times New Roman" w:cs="Times New Roman"/>
          <w:sz w:val="24"/>
          <w:szCs w:val="24"/>
          <w:lang w:eastAsia="zh-CN" w:bidi="ar"/>
        </w:rPr>
      </w:pPr>
      <w:r>
        <w:rPr>
          <w:rStyle w:val="HTML0"/>
          <w:rFonts w:ascii="Times New Roman" w:eastAsia="宋体" w:hAnsi="Times New Roman" w:cs="Times New Roman"/>
          <w:sz w:val="24"/>
          <w:szCs w:val="24"/>
          <w:lang w:eastAsia="zh-CN" w:bidi="ar"/>
        </w:rPr>
        <w:t xml:space="preserve">        color = path_img.get_at((x, y))[:</w:t>
      </w:r>
      <w:r>
        <w:rPr>
          <w:rFonts w:ascii="Times New Roman" w:eastAsia="宋体" w:hAnsi="Times New Roman" w:cs="Times New Roman"/>
          <w:sz w:val="24"/>
          <w:szCs w:val="24"/>
          <w:lang w:eastAsia="zh-CN" w:bidi="ar"/>
        </w:rPr>
        <w:t>3</w:t>
      </w:r>
      <w:r>
        <w:rPr>
          <w:rStyle w:val="HTML0"/>
          <w:rFonts w:ascii="Times New Roman" w:eastAsia="宋体" w:hAnsi="Times New Roman" w:cs="Times New Roman"/>
          <w:sz w:val="24"/>
          <w:szCs w:val="24"/>
          <w:lang w:eastAsia="zh-CN" w:bidi="ar"/>
        </w:rPr>
        <w:t>]</w:t>
      </w:r>
    </w:p>
    <w:p w14:paraId="08798EB0" w14:textId="77777777" w:rsidR="00F32638" w:rsidRDefault="00F32638">
      <w:pPr>
        <w:rPr>
          <w:rStyle w:val="HTML0"/>
          <w:rFonts w:ascii="Times New Roman" w:eastAsia="宋体" w:hAnsi="Times New Roman" w:cs="Times New Roman"/>
          <w:sz w:val="24"/>
          <w:szCs w:val="24"/>
          <w:lang w:eastAsia="zh-CN" w:bidi="ar"/>
        </w:rPr>
      </w:pPr>
    </w:p>
    <w:p w14:paraId="3A63AD9C" w14:textId="77777777" w:rsidR="00F32638" w:rsidRDefault="00000000">
      <w:pPr>
        <w:rPr>
          <w:rStyle w:val="HTML0"/>
          <w:rFonts w:ascii="Times New Roman" w:eastAsia="宋体" w:hAnsi="Times New Roman" w:cs="Times New Roman"/>
          <w:sz w:val="24"/>
          <w:szCs w:val="24"/>
          <w:lang w:eastAsia="zh-CN" w:bidi="ar"/>
        </w:rPr>
      </w:pPr>
      <w:r>
        <w:rPr>
          <w:rStyle w:val="HTML0"/>
          <w:rFonts w:ascii="Times New Roman" w:eastAsia="宋体" w:hAnsi="Times New Roman" w:cs="Times New Roman"/>
          <w:sz w:val="24"/>
          <w:szCs w:val="24"/>
          <w:lang w:eastAsia="zh-CN" w:bidi="ar"/>
        </w:rPr>
        <w:t xml:space="preserve">        </w:t>
      </w:r>
      <w:r>
        <w:rPr>
          <w:rFonts w:ascii="Times New Roman" w:eastAsia="宋体" w:hAnsi="Times New Roman" w:cs="Times New Roman"/>
          <w:sz w:val="24"/>
          <w:szCs w:val="24"/>
          <w:lang w:eastAsia="zh-CN" w:bidi="ar"/>
        </w:rPr>
        <w:t>if</w:t>
      </w:r>
      <w:r>
        <w:rPr>
          <w:rStyle w:val="HTML0"/>
          <w:rFonts w:ascii="Times New Roman" w:eastAsia="宋体" w:hAnsi="Times New Roman" w:cs="Times New Roman"/>
          <w:sz w:val="24"/>
          <w:szCs w:val="24"/>
          <w:lang w:eastAsia="zh-CN" w:bidi="ar"/>
        </w:rPr>
        <w:t xml:space="preserve"> color == (</w:t>
      </w:r>
      <w:r>
        <w:rPr>
          <w:rFonts w:ascii="Times New Roman" w:eastAsia="宋体" w:hAnsi="Times New Roman" w:cs="Times New Roman"/>
          <w:sz w:val="24"/>
          <w:szCs w:val="24"/>
          <w:lang w:eastAsia="zh-CN" w:bidi="ar"/>
        </w:rPr>
        <w:t>252</w:t>
      </w:r>
      <w:r>
        <w:rPr>
          <w:rStyle w:val="HTML0"/>
          <w:rFonts w:ascii="Times New Roman" w:eastAsia="宋体" w:hAnsi="Times New Roman" w:cs="Times New Roman"/>
          <w:sz w:val="24"/>
          <w:szCs w:val="24"/>
          <w:lang w:eastAsia="zh-CN" w:bidi="ar"/>
        </w:rPr>
        <w:t xml:space="preserve">, </w:t>
      </w:r>
      <w:r>
        <w:rPr>
          <w:rFonts w:ascii="Times New Roman" w:eastAsia="宋体" w:hAnsi="Times New Roman" w:cs="Times New Roman"/>
          <w:sz w:val="24"/>
          <w:szCs w:val="24"/>
          <w:lang w:eastAsia="zh-CN" w:bidi="ar"/>
        </w:rPr>
        <w:t>246</w:t>
      </w:r>
      <w:r>
        <w:rPr>
          <w:rStyle w:val="HTML0"/>
          <w:rFonts w:ascii="Times New Roman" w:eastAsia="宋体" w:hAnsi="Times New Roman" w:cs="Times New Roman"/>
          <w:sz w:val="24"/>
          <w:szCs w:val="24"/>
          <w:lang w:eastAsia="zh-CN" w:bidi="ar"/>
        </w:rPr>
        <w:t xml:space="preserve">, </w:t>
      </w:r>
      <w:r>
        <w:rPr>
          <w:rFonts w:ascii="Times New Roman" w:eastAsia="宋体" w:hAnsi="Times New Roman" w:cs="Times New Roman"/>
          <w:sz w:val="24"/>
          <w:szCs w:val="24"/>
          <w:lang w:eastAsia="zh-CN" w:bidi="ar"/>
        </w:rPr>
        <w:t>224</w:t>
      </w:r>
      <w:r>
        <w:rPr>
          <w:rStyle w:val="HTML0"/>
          <w:rFonts w:ascii="Times New Roman" w:eastAsia="宋体" w:hAnsi="Times New Roman" w:cs="Times New Roman"/>
          <w:sz w:val="24"/>
          <w:szCs w:val="24"/>
          <w:lang w:eastAsia="zh-CN" w:bidi="ar"/>
        </w:rPr>
        <w:t xml:space="preserve">):  </w:t>
      </w:r>
      <w:r>
        <w:rPr>
          <w:rFonts w:ascii="Times New Roman" w:eastAsia="宋体" w:hAnsi="Times New Roman" w:cs="Times New Roman"/>
          <w:sz w:val="24"/>
          <w:szCs w:val="24"/>
          <w:lang w:eastAsia="zh-CN" w:bidi="ar"/>
        </w:rPr>
        <w:t># Targeting the light beige color</w:t>
      </w:r>
    </w:p>
    <w:p w14:paraId="1D0811F1" w14:textId="77777777" w:rsidR="00F32638" w:rsidRDefault="00000000">
      <w:pPr>
        <w:rPr>
          <w:rStyle w:val="HTML0"/>
          <w:rFonts w:ascii="Times New Roman" w:eastAsia="宋体" w:hAnsi="Times New Roman" w:cs="Times New Roman"/>
          <w:sz w:val="24"/>
          <w:szCs w:val="24"/>
          <w:lang w:eastAsia="zh-CN" w:bidi="ar"/>
        </w:rPr>
      </w:pPr>
      <w:r>
        <w:rPr>
          <w:rStyle w:val="HTML0"/>
          <w:rFonts w:ascii="Times New Roman" w:eastAsia="宋体" w:hAnsi="Times New Roman" w:cs="Times New Roman"/>
          <w:sz w:val="24"/>
          <w:szCs w:val="24"/>
          <w:lang w:eastAsia="zh-CN" w:bidi="ar"/>
        </w:rPr>
        <w:t xml:space="preserve">            amt = </w:t>
      </w:r>
      <w:r>
        <w:rPr>
          <w:rFonts w:ascii="Times New Roman" w:eastAsia="宋体" w:hAnsi="Times New Roman" w:cs="Times New Roman"/>
          <w:sz w:val="24"/>
          <w:szCs w:val="24"/>
          <w:lang w:eastAsia="zh-CN" w:bidi="ar"/>
        </w:rPr>
        <w:t>max</w:t>
      </w:r>
      <w:r>
        <w:rPr>
          <w:rStyle w:val="HTML0"/>
          <w:rFonts w:ascii="Times New Roman" w:eastAsia="宋体" w:hAnsi="Times New Roman" w:cs="Times New Roman"/>
          <w:sz w:val="24"/>
          <w:szCs w:val="24"/>
          <w:lang w:eastAsia="zh-CN" w:bidi="ar"/>
        </w:rPr>
        <w:t>(</w:t>
      </w:r>
      <w:r>
        <w:rPr>
          <w:rFonts w:ascii="Times New Roman" w:eastAsia="宋体" w:hAnsi="Times New Roman" w:cs="Times New Roman"/>
          <w:sz w:val="24"/>
          <w:szCs w:val="24"/>
          <w:lang w:eastAsia="zh-CN" w:bidi="ar"/>
        </w:rPr>
        <w:t>0</w:t>
      </w:r>
      <w:r>
        <w:rPr>
          <w:rStyle w:val="HTML0"/>
          <w:rFonts w:ascii="Times New Roman" w:eastAsia="宋体" w:hAnsi="Times New Roman" w:cs="Times New Roman"/>
          <w:sz w:val="24"/>
          <w:szCs w:val="24"/>
          <w:lang w:eastAsia="zh-CN" w:bidi="ar"/>
        </w:rPr>
        <w:t xml:space="preserve">, </w:t>
      </w:r>
      <w:r>
        <w:rPr>
          <w:rFonts w:ascii="Times New Roman" w:eastAsia="宋体" w:hAnsi="Times New Roman" w:cs="Times New Roman"/>
          <w:sz w:val="24"/>
          <w:szCs w:val="24"/>
          <w:lang w:eastAsia="zh-CN" w:bidi="ar"/>
        </w:rPr>
        <w:t>min</w:t>
      </w:r>
      <w:r>
        <w:rPr>
          <w:rStyle w:val="HTML0"/>
          <w:rFonts w:ascii="Times New Roman" w:eastAsia="宋体" w:hAnsi="Times New Roman" w:cs="Times New Roman"/>
          <w:sz w:val="24"/>
          <w:szCs w:val="24"/>
          <w:lang w:eastAsia="zh-CN" w:bidi="ar"/>
        </w:rPr>
        <w:t>(</w:t>
      </w:r>
      <w:r>
        <w:rPr>
          <w:rFonts w:ascii="Times New Roman" w:eastAsia="宋体" w:hAnsi="Times New Roman" w:cs="Times New Roman"/>
          <w:sz w:val="24"/>
          <w:szCs w:val="24"/>
          <w:lang w:eastAsia="zh-CN" w:bidi="ar"/>
        </w:rPr>
        <w:t>1</w:t>
      </w:r>
      <w:r>
        <w:rPr>
          <w:rStyle w:val="HTML0"/>
          <w:rFonts w:ascii="Times New Roman" w:eastAsia="宋体" w:hAnsi="Times New Roman" w:cs="Times New Roman"/>
          <w:sz w:val="24"/>
          <w:szCs w:val="24"/>
          <w:lang w:eastAsia="zh-CN" w:bidi="ar"/>
        </w:rPr>
        <w:t xml:space="preserve">, y / (height / </w:t>
      </w:r>
      <w:r>
        <w:rPr>
          <w:rFonts w:ascii="Times New Roman" w:eastAsia="宋体" w:hAnsi="Times New Roman" w:cs="Times New Roman"/>
          <w:sz w:val="24"/>
          <w:szCs w:val="24"/>
          <w:lang w:eastAsia="zh-CN" w:bidi="ar"/>
        </w:rPr>
        <w:t>2</w:t>
      </w:r>
      <w:r>
        <w:rPr>
          <w:rStyle w:val="HTML0"/>
          <w:rFonts w:ascii="Times New Roman" w:eastAsia="宋体" w:hAnsi="Times New Roman" w:cs="Times New Roman"/>
          <w:sz w:val="24"/>
          <w:szCs w:val="24"/>
          <w:lang w:eastAsia="zh-CN" w:bidi="ar"/>
        </w:rPr>
        <w:t xml:space="preserve">)))  </w:t>
      </w:r>
      <w:r>
        <w:rPr>
          <w:rFonts w:ascii="Times New Roman" w:eastAsia="宋体" w:hAnsi="Times New Roman" w:cs="Times New Roman"/>
          <w:sz w:val="24"/>
          <w:szCs w:val="24"/>
          <w:lang w:eastAsia="zh-CN" w:bidi="ar"/>
        </w:rPr>
        <w:t># Map Y-position for blend</w:t>
      </w:r>
    </w:p>
    <w:p w14:paraId="59A4FCFA" w14:textId="77777777" w:rsidR="00F32638" w:rsidRDefault="00000000">
      <w:pPr>
        <w:rPr>
          <w:rStyle w:val="HTML0"/>
          <w:rFonts w:ascii="Times New Roman" w:eastAsia="宋体" w:hAnsi="Times New Roman" w:cs="Times New Roman"/>
          <w:sz w:val="24"/>
          <w:szCs w:val="24"/>
          <w:lang w:eastAsia="zh-CN" w:bidi="ar"/>
        </w:rPr>
      </w:pPr>
      <w:r>
        <w:rPr>
          <w:rStyle w:val="HTML0"/>
          <w:rFonts w:ascii="Times New Roman" w:eastAsia="宋体" w:hAnsi="Times New Roman" w:cs="Times New Roman"/>
          <w:sz w:val="24"/>
          <w:szCs w:val="24"/>
          <w:lang w:eastAsia="zh-CN" w:bidi="ar"/>
        </w:rPr>
        <w:t xml:space="preserve">            blended_color = lerp_color((</w:t>
      </w:r>
      <w:r>
        <w:rPr>
          <w:rFonts w:ascii="Times New Roman" w:eastAsia="宋体" w:hAnsi="Times New Roman" w:cs="Times New Roman"/>
          <w:sz w:val="24"/>
          <w:szCs w:val="24"/>
          <w:lang w:eastAsia="zh-CN" w:bidi="ar"/>
        </w:rPr>
        <w:t>89</w:t>
      </w:r>
      <w:r>
        <w:rPr>
          <w:rStyle w:val="HTML0"/>
          <w:rFonts w:ascii="Times New Roman" w:eastAsia="宋体" w:hAnsi="Times New Roman" w:cs="Times New Roman"/>
          <w:sz w:val="24"/>
          <w:szCs w:val="24"/>
          <w:lang w:eastAsia="zh-CN" w:bidi="ar"/>
        </w:rPr>
        <w:t xml:space="preserve">, </w:t>
      </w:r>
      <w:r>
        <w:rPr>
          <w:rFonts w:ascii="Times New Roman" w:eastAsia="宋体" w:hAnsi="Times New Roman" w:cs="Times New Roman"/>
          <w:sz w:val="24"/>
          <w:szCs w:val="24"/>
          <w:lang w:eastAsia="zh-CN" w:bidi="ar"/>
        </w:rPr>
        <w:t>96</w:t>
      </w:r>
      <w:r>
        <w:rPr>
          <w:rStyle w:val="HTML0"/>
          <w:rFonts w:ascii="Times New Roman" w:eastAsia="宋体" w:hAnsi="Times New Roman" w:cs="Times New Roman"/>
          <w:sz w:val="24"/>
          <w:szCs w:val="24"/>
          <w:lang w:eastAsia="zh-CN" w:bidi="ar"/>
        </w:rPr>
        <w:t xml:space="preserve">, </w:t>
      </w:r>
      <w:r>
        <w:rPr>
          <w:rFonts w:ascii="Times New Roman" w:eastAsia="宋体" w:hAnsi="Times New Roman" w:cs="Times New Roman"/>
          <w:sz w:val="24"/>
          <w:szCs w:val="24"/>
          <w:lang w:eastAsia="zh-CN" w:bidi="ar"/>
        </w:rPr>
        <w:t>64</w:t>
      </w:r>
      <w:r>
        <w:rPr>
          <w:rStyle w:val="HTML0"/>
          <w:rFonts w:ascii="Times New Roman" w:eastAsia="宋体" w:hAnsi="Times New Roman" w:cs="Times New Roman"/>
          <w:sz w:val="24"/>
          <w:szCs w:val="24"/>
          <w:lang w:eastAsia="zh-CN" w:bidi="ar"/>
        </w:rPr>
        <w:t>), (</w:t>
      </w:r>
      <w:r>
        <w:rPr>
          <w:rFonts w:ascii="Times New Roman" w:eastAsia="宋体" w:hAnsi="Times New Roman" w:cs="Times New Roman"/>
          <w:sz w:val="24"/>
          <w:szCs w:val="24"/>
          <w:lang w:eastAsia="zh-CN" w:bidi="ar"/>
        </w:rPr>
        <w:t>200</w:t>
      </w:r>
      <w:r>
        <w:rPr>
          <w:rStyle w:val="HTML0"/>
          <w:rFonts w:ascii="Times New Roman" w:eastAsia="宋体" w:hAnsi="Times New Roman" w:cs="Times New Roman"/>
          <w:sz w:val="24"/>
          <w:szCs w:val="24"/>
          <w:lang w:eastAsia="zh-CN" w:bidi="ar"/>
        </w:rPr>
        <w:t xml:space="preserve">, </w:t>
      </w:r>
      <w:r>
        <w:rPr>
          <w:rFonts w:ascii="Times New Roman" w:eastAsia="宋体" w:hAnsi="Times New Roman" w:cs="Times New Roman"/>
          <w:sz w:val="24"/>
          <w:szCs w:val="24"/>
          <w:lang w:eastAsia="zh-CN" w:bidi="ar"/>
        </w:rPr>
        <w:t>223</w:t>
      </w:r>
      <w:r>
        <w:rPr>
          <w:rStyle w:val="HTML0"/>
          <w:rFonts w:ascii="Times New Roman" w:eastAsia="宋体" w:hAnsi="Times New Roman" w:cs="Times New Roman"/>
          <w:sz w:val="24"/>
          <w:szCs w:val="24"/>
          <w:lang w:eastAsia="zh-CN" w:bidi="ar"/>
        </w:rPr>
        <w:t xml:space="preserve">, </w:t>
      </w:r>
      <w:r>
        <w:rPr>
          <w:rFonts w:ascii="Times New Roman" w:eastAsia="宋体" w:hAnsi="Times New Roman" w:cs="Times New Roman"/>
          <w:sz w:val="24"/>
          <w:szCs w:val="24"/>
          <w:lang w:eastAsia="zh-CN" w:bidi="ar"/>
        </w:rPr>
        <w:t>144</w:t>
      </w:r>
      <w:r>
        <w:rPr>
          <w:rStyle w:val="HTML0"/>
          <w:rFonts w:ascii="Times New Roman" w:eastAsia="宋体" w:hAnsi="Times New Roman" w:cs="Times New Roman"/>
          <w:sz w:val="24"/>
          <w:szCs w:val="24"/>
          <w:lang w:eastAsia="zh-CN" w:bidi="ar"/>
        </w:rPr>
        <w:t>), amt)</w:t>
      </w:r>
    </w:p>
    <w:p w14:paraId="2989E607" w14:textId="77777777" w:rsidR="00F32638" w:rsidRDefault="00000000">
      <w:pPr>
        <w:rPr>
          <w:rStyle w:val="HTML0"/>
          <w:rFonts w:ascii="Times New Roman" w:eastAsia="宋体" w:hAnsi="Times New Roman" w:cs="Times New Roman"/>
          <w:sz w:val="24"/>
          <w:szCs w:val="24"/>
          <w:lang w:eastAsia="zh-CN" w:bidi="ar"/>
        </w:rPr>
      </w:pPr>
      <w:r>
        <w:rPr>
          <w:rStyle w:val="HTML0"/>
          <w:rFonts w:ascii="Times New Roman" w:eastAsia="宋体" w:hAnsi="Times New Roman" w:cs="Times New Roman"/>
          <w:sz w:val="24"/>
          <w:szCs w:val="24"/>
          <w:lang w:eastAsia="zh-CN" w:bidi="ar"/>
        </w:rPr>
        <w:t xml:space="preserve">            pygame.draw.circle(surface, blended_color, (x, y), </w:t>
      </w:r>
      <w:r>
        <w:rPr>
          <w:rFonts w:ascii="Times New Roman" w:eastAsia="宋体" w:hAnsi="Times New Roman" w:cs="Times New Roman"/>
          <w:sz w:val="24"/>
          <w:szCs w:val="24"/>
          <w:lang w:eastAsia="zh-CN" w:bidi="ar"/>
        </w:rPr>
        <w:t>3</w:t>
      </w:r>
      <w:r>
        <w:rPr>
          <w:rStyle w:val="HTML0"/>
          <w:rFonts w:ascii="Times New Roman" w:eastAsia="宋体" w:hAnsi="Times New Roman" w:cs="Times New Roman"/>
          <w:sz w:val="24"/>
          <w:szCs w:val="24"/>
          <w:lang w:eastAsia="zh-CN" w:bidi="ar"/>
        </w:rPr>
        <w:t xml:space="preserve">)  </w:t>
      </w:r>
      <w:r>
        <w:rPr>
          <w:rFonts w:ascii="Times New Roman" w:eastAsia="宋体" w:hAnsi="Times New Roman" w:cs="Times New Roman"/>
          <w:sz w:val="24"/>
          <w:szCs w:val="24"/>
          <w:lang w:eastAsia="zh-CN" w:bidi="ar"/>
        </w:rPr>
        <w:t># Draw blended dots</w:t>
      </w:r>
    </w:p>
    <w:p w14:paraId="2A4A60E7" w14:textId="77777777" w:rsidR="00F32638" w:rsidRDefault="00000000">
      <w:pPr>
        <w:rPr>
          <w:rStyle w:val="HTML0"/>
          <w:rFonts w:ascii="Times New Roman" w:eastAsia="宋体" w:hAnsi="Times New Roman" w:cs="Times New Roman"/>
          <w:sz w:val="24"/>
          <w:szCs w:val="24"/>
          <w:lang w:eastAsia="zh-CN" w:bidi="ar"/>
        </w:rPr>
      </w:pPr>
      <w:r>
        <w:rPr>
          <w:rFonts w:ascii="Times New Roman" w:eastAsia="宋体" w:hAnsi="Times New Roman" w:cs="Times New Roman"/>
          <w:sz w:val="24"/>
          <w:szCs w:val="24"/>
          <w:lang w:eastAsia="zh-CN" w:bidi="ar"/>
        </w:rPr>
        <w:t># Update display</w:t>
      </w:r>
    </w:p>
    <w:p w14:paraId="027446E7" w14:textId="77777777" w:rsidR="00F32638" w:rsidRDefault="00000000">
      <w:pPr>
        <w:rPr>
          <w:rStyle w:val="HTML0"/>
          <w:rFonts w:ascii="Times New Roman" w:eastAsia="宋体" w:hAnsi="Times New Roman" w:cs="Times New Roman"/>
          <w:sz w:val="24"/>
          <w:szCs w:val="24"/>
          <w:lang w:eastAsia="zh-CN" w:bidi="ar"/>
        </w:rPr>
      </w:pPr>
      <w:r>
        <w:rPr>
          <w:rStyle w:val="HTML0"/>
          <w:rFonts w:ascii="Times New Roman" w:eastAsia="宋体" w:hAnsi="Times New Roman" w:cs="Times New Roman"/>
          <w:sz w:val="24"/>
          <w:szCs w:val="24"/>
          <w:lang w:eastAsia="zh-CN" w:bidi="ar"/>
        </w:rPr>
        <w:t>screen.blit(surface, (</w:t>
      </w:r>
      <w:r>
        <w:rPr>
          <w:rFonts w:ascii="Times New Roman" w:eastAsia="宋体" w:hAnsi="Times New Roman" w:cs="Times New Roman"/>
          <w:sz w:val="24"/>
          <w:szCs w:val="24"/>
          <w:lang w:eastAsia="zh-CN" w:bidi="ar"/>
        </w:rPr>
        <w:t>0</w:t>
      </w:r>
      <w:r>
        <w:rPr>
          <w:rStyle w:val="HTML0"/>
          <w:rFonts w:ascii="Times New Roman" w:eastAsia="宋体" w:hAnsi="Times New Roman" w:cs="Times New Roman"/>
          <w:sz w:val="24"/>
          <w:szCs w:val="24"/>
          <w:lang w:eastAsia="zh-CN" w:bidi="ar"/>
        </w:rPr>
        <w:t xml:space="preserve">, </w:t>
      </w:r>
      <w:r>
        <w:rPr>
          <w:rFonts w:ascii="Times New Roman" w:eastAsia="宋体" w:hAnsi="Times New Roman" w:cs="Times New Roman"/>
          <w:sz w:val="24"/>
          <w:szCs w:val="24"/>
          <w:lang w:eastAsia="zh-CN" w:bidi="ar"/>
        </w:rPr>
        <w:t>0</w:t>
      </w:r>
      <w:r>
        <w:rPr>
          <w:rStyle w:val="HTML0"/>
          <w:rFonts w:ascii="Times New Roman" w:eastAsia="宋体" w:hAnsi="Times New Roman" w:cs="Times New Roman"/>
          <w:sz w:val="24"/>
          <w:szCs w:val="24"/>
          <w:lang w:eastAsia="zh-CN" w:bidi="ar"/>
        </w:rPr>
        <w:t>))</w:t>
      </w:r>
    </w:p>
    <w:p w14:paraId="41D0BC3F" w14:textId="77777777" w:rsidR="00F32638" w:rsidRDefault="00000000">
      <w:pPr>
        <w:rPr>
          <w:rFonts w:ascii="Times New Roman" w:hAnsi="Times New Roman" w:cs="Times New Roman"/>
        </w:rPr>
      </w:pPr>
      <w:r>
        <w:rPr>
          <w:rStyle w:val="HTML0"/>
          <w:rFonts w:ascii="Times New Roman" w:eastAsia="宋体" w:hAnsi="Times New Roman" w:cs="Times New Roman"/>
          <w:sz w:val="24"/>
          <w:szCs w:val="24"/>
          <w:lang w:eastAsia="zh-CN" w:bidi="ar"/>
        </w:rPr>
        <w:t>pygame.display.flip()</w:t>
      </w:r>
    </w:p>
    <w:p w14:paraId="7FD29CCB" w14:textId="77777777" w:rsidR="00F32638" w:rsidRDefault="00000000">
      <w:pPr>
        <w:pStyle w:val="af2"/>
        <w:rPr>
          <w:rFonts w:ascii="Times New Roman" w:hAnsi="Times New Roman"/>
        </w:rPr>
      </w:pPr>
      <w:r>
        <w:rPr>
          <w:rStyle w:val="afd"/>
          <w:rFonts w:ascii="Times New Roman" w:hAnsi="Times New Roman"/>
        </w:rPr>
        <w:t>Lesson Learned (Dig Deeper)</w:t>
      </w:r>
      <w:r>
        <w:rPr>
          <w:rFonts w:ascii="Times New Roman" w:hAnsi="Times New Roman"/>
        </w:rPr>
        <w:t>:</w:t>
      </w:r>
      <w:r>
        <w:rPr>
          <w:rFonts w:ascii="Times New Roman" w:hAnsi="Times New Roman"/>
        </w:rPr>
        <w:br/>
        <w:t xml:space="preserve">The use of </w:t>
      </w:r>
      <w:r>
        <w:rPr>
          <w:rStyle w:val="HTML0"/>
          <w:rFonts w:ascii="Times New Roman" w:hAnsi="Times New Roman"/>
        </w:rPr>
        <w:t>lerp_color()</w:t>
      </w:r>
      <w:r>
        <w:rPr>
          <w:rFonts w:ascii="Times New Roman" w:hAnsi="Times New Roman"/>
        </w:rPr>
        <w:t xml:space="preserve"> was key in achieving the smooth gradient transition between the two shades of green. By mapping the vertical position (</w:t>
      </w:r>
      <w:r>
        <w:rPr>
          <w:rStyle w:val="HTML0"/>
          <w:rFonts w:ascii="Times New Roman" w:hAnsi="Times New Roman"/>
        </w:rPr>
        <w:t>y</w:t>
      </w:r>
      <w:r>
        <w:rPr>
          <w:rFonts w:ascii="Times New Roman" w:hAnsi="Times New Roman"/>
        </w:rPr>
        <w:t>) to the blending amount (</w:t>
      </w:r>
      <w:r>
        <w:rPr>
          <w:rStyle w:val="HTML0"/>
          <w:rFonts w:ascii="Times New Roman" w:hAnsi="Times New Roman"/>
        </w:rPr>
        <w:t>amt</w:t>
      </w:r>
      <w:r>
        <w:rPr>
          <w:rFonts w:ascii="Times New Roman" w:hAnsi="Times New Roman"/>
        </w:rPr>
        <w:t>), the dots gradually change color from a dark olive green at the top to a lighter sage green near the middle. This method of creating depth using simple rules was an important learning experience in visual design and programming.</w:t>
      </w:r>
    </w:p>
    <w:p w14:paraId="4DD61BC5" w14:textId="77777777" w:rsidR="00F32638" w:rsidRDefault="00000000">
      <w:pPr>
        <w:pStyle w:val="31"/>
        <w:keepNext w:val="0"/>
        <w:keepLines w:val="0"/>
        <w:rPr>
          <w:rFonts w:ascii="Times New Roman" w:hAnsi="Times New Roman" w:cs="Times New Roman"/>
          <w:color w:val="auto"/>
        </w:rPr>
      </w:pPr>
      <w:r>
        <w:rPr>
          <w:rStyle w:val="afd"/>
          <w:rFonts w:ascii="Times New Roman" w:hAnsi="Times New Roman" w:cs="Times New Roman"/>
          <w:b/>
          <w:bCs/>
          <w:color w:val="auto"/>
        </w:rPr>
        <w:t>3. Key Component Deep Dive: blurEllipse()</w:t>
      </w:r>
    </w:p>
    <w:p w14:paraId="29F4305B" w14:textId="77777777" w:rsidR="00F32638" w:rsidRDefault="00000000">
      <w:pPr>
        <w:pStyle w:val="af2"/>
        <w:rPr>
          <w:rFonts w:ascii="Times New Roman" w:hAnsi="Times New Roman"/>
        </w:rPr>
      </w:pPr>
      <w:r>
        <w:rPr>
          <w:rStyle w:val="afd"/>
          <w:rFonts w:ascii="Times New Roman" w:hAnsi="Times New Roman"/>
        </w:rPr>
        <w:t>Reflection (Use Your Own Language)</w:t>
      </w:r>
      <w:r>
        <w:rPr>
          <w:rFonts w:ascii="Times New Roman" w:hAnsi="Times New Roman"/>
        </w:rPr>
        <w:t>:</w:t>
      </w:r>
      <w:r>
        <w:rPr>
          <w:rFonts w:ascii="Times New Roman" w:hAnsi="Times New Roman"/>
        </w:rPr>
        <w:br/>
        <w:t xml:space="preserve">The function </w:t>
      </w:r>
      <w:r>
        <w:rPr>
          <w:rStyle w:val="HTML0"/>
          <w:rFonts w:ascii="Times New Roman" w:hAnsi="Times New Roman"/>
        </w:rPr>
        <w:t>blurEllipse()</w:t>
      </w:r>
      <w:r>
        <w:rPr>
          <w:rFonts w:ascii="Times New Roman" w:hAnsi="Times New Roman"/>
        </w:rPr>
        <w:t xml:space="preserve"> is the core visual element in this artwork. By drawing a series of concentric circles with varying transparency, I mimicked the soft-focus effect often used in traditional painting. Rather than relying on complex external libraries for Gaussian blur, I created a manual solution that fits the aesthetic I wanted.</w:t>
      </w:r>
    </w:p>
    <w:p w14:paraId="17EFDA18" w14:textId="77777777" w:rsidR="00F32638" w:rsidRDefault="00000000">
      <w:pPr>
        <w:pStyle w:val="af2"/>
        <w:rPr>
          <w:rFonts w:ascii="Times New Roman" w:hAnsi="Times New Roman"/>
        </w:rPr>
      </w:pPr>
      <w:r>
        <w:rPr>
          <w:rFonts w:ascii="Times New Roman" w:hAnsi="Times New Roman"/>
        </w:rPr>
        <w:t xml:space="preserve">Here’s the  implementation of the </w:t>
      </w:r>
      <w:r>
        <w:rPr>
          <w:rStyle w:val="HTML0"/>
          <w:rFonts w:ascii="Times New Roman" w:hAnsi="Times New Roman"/>
        </w:rPr>
        <w:t>blurEllipse()</w:t>
      </w:r>
      <w:r>
        <w:rPr>
          <w:rFonts w:ascii="Times New Roman" w:hAnsi="Times New Roman"/>
        </w:rPr>
        <w:t xml:space="preserve"> function:</w:t>
      </w:r>
    </w:p>
    <w:p w14:paraId="678E85AF" w14:textId="77777777" w:rsidR="00F32638" w:rsidRDefault="00F32638">
      <w:pPr>
        <w:rPr>
          <w:rFonts w:ascii="Times New Roman" w:hAnsi="Times New Roman" w:cs="Times New Roman"/>
        </w:rPr>
      </w:pPr>
    </w:p>
    <w:p w14:paraId="61AB88E7" w14:textId="77777777" w:rsidR="00F32638" w:rsidRDefault="00F32638">
      <w:pPr>
        <w:rPr>
          <w:rFonts w:ascii="Times New Roman" w:hAnsi="Times New Roman" w:cs="Times New Roman"/>
        </w:rPr>
      </w:pPr>
    </w:p>
    <w:p w14:paraId="0CAFE934" w14:textId="77777777" w:rsidR="00F32638" w:rsidRDefault="00000000">
      <w:pPr>
        <w:rPr>
          <w:rStyle w:val="HTML0"/>
          <w:rFonts w:ascii="Times New Roman" w:eastAsia="宋体" w:hAnsi="Times New Roman" w:cs="Times New Roman"/>
          <w:sz w:val="24"/>
          <w:szCs w:val="24"/>
          <w:lang w:eastAsia="zh-CN" w:bidi="ar"/>
        </w:rPr>
      </w:pPr>
      <w:r>
        <w:rPr>
          <w:rFonts w:ascii="Times New Roman" w:eastAsia="宋体" w:hAnsi="Times New Roman" w:cs="Times New Roman"/>
          <w:sz w:val="24"/>
          <w:szCs w:val="24"/>
          <w:lang w:eastAsia="zh-CN" w:bidi="ar"/>
        </w:rPr>
        <w:t>def</w:t>
      </w:r>
      <w:r>
        <w:rPr>
          <w:rStyle w:val="HTML0"/>
          <w:rFonts w:ascii="Times New Roman" w:eastAsia="宋体" w:hAnsi="Times New Roman" w:cs="Times New Roman"/>
          <w:sz w:val="24"/>
          <w:szCs w:val="24"/>
          <w:lang w:eastAsia="zh-CN" w:bidi="ar"/>
        </w:rPr>
        <w:t xml:space="preserve"> </w:t>
      </w:r>
      <w:r>
        <w:rPr>
          <w:rFonts w:ascii="Times New Roman" w:eastAsia="宋体" w:hAnsi="Times New Roman" w:cs="Times New Roman"/>
          <w:sz w:val="24"/>
          <w:szCs w:val="24"/>
          <w:lang w:eastAsia="zh-CN" w:bidi="ar"/>
        </w:rPr>
        <w:t>blur_ellipse</w:t>
      </w:r>
      <w:r>
        <w:rPr>
          <w:rStyle w:val="HTML0"/>
          <w:rFonts w:ascii="Times New Roman" w:eastAsia="宋体" w:hAnsi="Times New Roman" w:cs="Times New Roman"/>
          <w:sz w:val="24"/>
          <w:szCs w:val="24"/>
          <w:lang w:eastAsia="zh-CN" w:bidi="ar"/>
        </w:rPr>
        <w:t>(</w:t>
      </w:r>
      <w:r>
        <w:rPr>
          <w:rFonts w:ascii="Times New Roman" w:eastAsia="宋体" w:hAnsi="Times New Roman" w:cs="Times New Roman"/>
          <w:sz w:val="24"/>
          <w:szCs w:val="24"/>
          <w:lang w:eastAsia="zh-CN" w:bidi="ar"/>
        </w:rPr>
        <w:t>cx, cy, core_r, color</w:t>
      </w:r>
      <w:r>
        <w:rPr>
          <w:rStyle w:val="HTML0"/>
          <w:rFonts w:ascii="Times New Roman" w:eastAsia="宋体" w:hAnsi="Times New Roman" w:cs="Times New Roman"/>
          <w:sz w:val="24"/>
          <w:szCs w:val="24"/>
          <w:lang w:eastAsia="zh-CN" w:bidi="ar"/>
        </w:rPr>
        <w:t>):</w:t>
      </w:r>
    </w:p>
    <w:p w14:paraId="539216DA" w14:textId="77777777" w:rsidR="00F32638" w:rsidRDefault="00000000">
      <w:pPr>
        <w:rPr>
          <w:rStyle w:val="HTML0"/>
          <w:rFonts w:ascii="Times New Roman" w:eastAsia="宋体" w:hAnsi="Times New Roman" w:cs="Times New Roman"/>
          <w:sz w:val="24"/>
          <w:szCs w:val="24"/>
          <w:lang w:eastAsia="zh-CN" w:bidi="ar"/>
        </w:rPr>
      </w:pPr>
      <w:r>
        <w:rPr>
          <w:rStyle w:val="HTML0"/>
          <w:rFonts w:ascii="Times New Roman" w:eastAsia="宋体" w:hAnsi="Times New Roman" w:cs="Times New Roman"/>
          <w:sz w:val="24"/>
          <w:szCs w:val="24"/>
          <w:lang w:eastAsia="zh-CN" w:bidi="ar"/>
        </w:rPr>
        <w:t xml:space="preserve">    </w:t>
      </w:r>
      <w:r>
        <w:rPr>
          <w:rFonts w:ascii="Times New Roman" w:eastAsia="宋体" w:hAnsi="Times New Roman" w:cs="Times New Roman"/>
          <w:sz w:val="24"/>
          <w:szCs w:val="24"/>
          <w:lang w:eastAsia="zh-CN" w:bidi="ar"/>
        </w:rPr>
        <w:t>for</w:t>
      </w:r>
      <w:r>
        <w:rPr>
          <w:rStyle w:val="HTML0"/>
          <w:rFonts w:ascii="Times New Roman" w:eastAsia="宋体" w:hAnsi="Times New Roman" w:cs="Times New Roman"/>
          <w:sz w:val="24"/>
          <w:szCs w:val="24"/>
          <w:lang w:eastAsia="zh-CN" w:bidi="ar"/>
        </w:rPr>
        <w:t xml:space="preserve"> r </w:t>
      </w:r>
      <w:r>
        <w:rPr>
          <w:rFonts w:ascii="Times New Roman" w:eastAsia="宋体" w:hAnsi="Times New Roman" w:cs="Times New Roman"/>
          <w:sz w:val="24"/>
          <w:szCs w:val="24"/>
          <w:lang w:eastAsia="zh-CN" w:bidi="ar"/>
        </w:rPr>
        <w:t>in</w:t>
      </w:r>
      <w:r>
        <w:rPr>
          <w:rStyle w:val="HTML0"/>
          <w:rFonts w:ascii="Times New Roman" w:eastAsia="宋体" w:hAnsi="Times New Roman" w:cs="Times New Roman"/>
          <w:sz w:val="24"/>
          <w:szCs w:val="24"/>
          <w:lang w:eastAsia="zh-CN" w:bidi="ar"/>
        </w:rPr>
        <w:t xml:space="preserve"> </w:t>
      </w:r>
      <w:r>
        <w:rPr>
          <w:rFonts w:ascii="Times New Roman" w:eastAsia="宋体" w:hAnsi="Times New Roman" w:cs="Times New Roman"/>
          <w:sz w:val="24"/>
          <w:szCs w:val="24"/>
          <w:lang w:eastAsia="zh-CN" w:bidi="ar"/>
        </w:rPr>
        <w:t>range</w:t>
      </w:r>
      <w:r>
        <w:rPr>
          <w:rStyle w:val="HTML0"/>
          <w:rFonts w:ascii="Times New Roman" w:eastAsia="宋体" w:hAnsi="Times New Roman" w:cs="Times New Roman"/>
          <w:sz w:val="24"/>
          <w:szCs w:val="24"/>
          <w:lang w:eastAsia="zh-CN" w:bidi="ar"/>
        </w:rPr>
        <w:t xml:space="preserve">(core_r, </w:t>
      </w:r>
      <w:r>
        <w:rPr>
          <w:rFonts w:ascii="Times New Roman" w:eastAsia="宋体" w:hAnsi="Times New Roman" w:cs="Times New Roman"/>
          <w:sz w:val="24"/>
          <w:szCs w:val="24"/>
          <w:lang w:eastAsia="zh-CN" w:bidi="ar"/>
        </w:rPr>
        <w:t>0</w:t>
      </w:r>
      <w:r>
        <w:rPr>
          <w:rStyle w:val="HTML0"/>
          <w:rFonts w:ascii="Times New Roman" w:eastAsia="宋体" w:hAnsi="Times New Roman" w:cs="Times New Roman"/>
          <w:sz w:val="24"/>
          <w:szCs w:val="24"/>
          <w:lang w:eastAsia="zh-CN" w:bidi="ar"/>
        </w:rPr>
        <w:t>, -</w:t>
      </w:r>
      <w:r>
        <w:rPr>
          <w:rFonts w:ascii="Times New Roman" w:eastAsia="宋体" w:hAnsi="Times New Roman" w:cs="Times New Roman"/>
          <w:sz w:val="24"/>
          <w:szCs w:val="24"/>
          <w:lang w:eastAsia="zh-CN" w:bidi="ar"/>
        </w:rPr>
        <w:t>1</w:t>
      </w:r>
      <w:r>
        <w:rPr>
          <w:rStyle w:val="HTML0"/>
          <w:rFonts w:ascii="Times New Roman" w:eastAsia="宋体" w:hAnsi="Times New Roman" w:cs="Times New Roman"/>
          <w:sz w:val="24"/>
          <w:szCs w:val="24"/>
          <w:lang w:eastAsia="zh-CN" w:bidi="ar"/>
        </w:rPr>
        <w:t>):</w:t>
      </w:r>
    </w:p>
    <w:p w14:paraId="2683946B" w14:textId="77777777" w:rsidR="00F32638" w:rsidRDefault="00000000">
      <w:pPr>
        <w:rPr>
          <w:rStyle w:val="HTML0"/>
          <w:rFonts w:ascii="Times New Roman" w:eastAsia="宋体" w:hAnsi="Times New Roman" w:cs="Times New Roman"/>
          <w:sz w:val="24"/>
          <w:szCs w:val="24"/>
          <w:lang w:eastAsia="zh-CN" w:bidi="ar"/>
        </w:rPr>
      </w:pPr>
      <w:r>
        <w:rPr>
          <w:rStyle w:val="HTML0"/>
          <w:rFonts w:ascii="Times New Roman" w:eastAsia="宋体" w:hAnsi="Times New Roman" w:cs="Times New Roman"/>
          <w:sz w:val="24"/>
          <w:szCs w:val="24"/>
          <w:lang w:eastAsia="zh-CN" w:bidi="ar"/>
        </w:rPr>
        <w:t xml:space="preserve">        alpha = </w:t>
      </w:r>
      <w:r>
        <w:rPr>
          <w:rFonts w:ascii="Times New Roman" w:eastAsia="宋体" w:hAnsi="Times New Roman" w:cs="Times New Roman"/>
          <w:sz w:val="24"/>
          <w:szCs w:val="24"/>
          <w:lang w:eastAsia="zh-CN" w:bidi="ar"/>
        </w:rPr>
        <w:t>int</w:t>
      </w:r>
      <w:r>
        <w:rPr>
          <w:rStyle w:val="HTML0"/>
          <w:rFonts w:ascii="Times New Roman" w:eastAsia="宋体" w:hAnsi="Times New Roman" w:cs="Times New Roman"/>
          <w:sz w:val="24"/>
          <w:szCs w:val="24"/>
          <w:lang w:eastAsia="zh-CN" w:bidi="ar"/>
        </w:rPr>
        <w:t>(</w:t>
      </w:r>
      <w:r>
        <w:rPr>
          <w:rFonts w:ascii="Times New Roman" w:eastAsia="宋体" w:hAnsi="Times New Roman" w:cs="Times New Roman"/>
          <w:sz w:val="24"/>
          <w:szCs w:val="24"/>
          <w:lang w:eastAsia="zh-CN" w:bidi="ar"/>
        </w:rPr>
        <w:t>255</w:t>
      </w:r>
      <w:r>
        <w:rPr>
          <w:rStyle w:val="HTML0"/>
          <w:rFonts w:ascii="Times New Roman" w:eastAsia="宋体" w:hAnsi="Times New Roman" w:cs="Times New Roman"/>
          <w:sz w:val="24"/>
          <w:szCs w:val="24"/>
          <w:lang w:eastAsia="zh-CN" w:bidi="ar"/>
        </w:rPr>
        <w:t xml:space="preserve"> * (r / core_r))  </w:t>
      </w:r>
      <w:r>
        <w:rPr>
          <w:rFonts w:ascii="Times New Roman" w:eastAsia="宋体" w:hAnsi="Times New Roman" w:cs="Times New Roman"/>
          <w:sz w:val="24"/>
          <w:szCs w:val="24"/>
          <w:lang w:eastAsia="zh-CN" w:bidi="ar"/>
        </w:rPr>
        <w:t># Fade alpha as radius decreases</w:t>
      </w:r>
    </w:p>
    <w:p w14:paraId="20E1A3F1" w14:textId="77777777" w:rsidR="00F32638" w:rsidRDefault="00000000">
      <w:pPr>
        <w:rPr>
          <w:rStyle w:val="HTML0"/>
          <w:rFonts w:ascii="Times New Roman" w:eastAsia="宋体" w:hAnsi="Times New Roman" w:cs="Times New Roman"/>
          <w:sz w:val="24"/>
          <w:szCs w:val="24"/>
          <w:lang w:eastAsia="zh-CN" w:bidi="ar"/>
        </w:rPr>
      </w:pPr>
      <w:r>
        <w:rPr>
          <w:rStyle w:val="HTML0"/>
          <w:rFonts w:ascii="Times New Roman" w:eastAsia="宋体" w:hAnsi="Times New Roman" w:cs="Times New Roman"/>
          <w:sz w:val="24"/>
          <w:szCs w:val="24"/>
          <w:lang w:eastAsia="zh-CN" w:bidi="ar"/>
        </w:rPr>
        <w:t xml:space="preserve">        color_with_alpha = color + (alpha,)  </w:t>
      </w:r>
      <w:r>
        <w:rPr>
          <w:rFonts w:ascii="Times New Roman" w:eastAsia="宋体" w:hAnsi="Times New Roman" w:cs="Times New Roman"/>
          <w:sz w:val="24"/>
          <w:szCs w:val="24"/>
          <w:lang w:eastAsia="zh-CN" w:bidi="ar"/>
        </w:rPr>
        <w:t># Add alpha to color tuple</w:t>
      </w:r>
    </w:p>
    <w:p w14:paraId="0B5B0A94" w14:textId="77777777" w:rsidR="00F32638" w:rsidRDefault="00000000">
      <w:pPr>
        <w:rPr>
          <w:rStyle w:val="HTML0"/>
          <w:rFonts w:ascii="Times New Roman" w:eastAsia="宋体" w:hAnsi="Times New Roman" w:cs="Times New Roman"/>
          <w:sz w:val="24"/>
          <w:szCs w:val="24"/>
          <w:lang w:eastAsia="zh-CN" w:bidi="ar"/>
        </w:rPr>
      </w:pPr>
      <w:r>
        <w:rPr>
          <w:rStyle w:val="HTML0"/>
          <w:rFonts w:ascii="Times New Roman" w:eastAsia="宋体" w:hAnsi="Times New Roman" w:cs="Times New Roman"/>
          <w:sz w:val="24"/>
          <w:szCs w:val="24"/>
          <w:lang w:eastAsia="zh-CN" w:bidi="ar"/>
        </w:rPr>
        <w:t xml:space="preserve">        pygame.draw.circle(surface, color_with_alpha, (cx, cy), r)</w:t>
      </w:r>
    </w:p>
    <w:p w14:paraId="3EB181D1" w14:textId="77777777" w:rsidR="00F32638" w:rsidRDefault="00000000">
      <w:pPr>
        <w:rPr>
          <w:rStyle w:val="HTML0"/>
          <w:rFonts w:ascii="Times New Roman" w:eastAsia="宋体" w:hAnsi="Times New Roman" w:cs="Times New Roman"/>
          <w:sz w:val="24"/>
          <w:szCs w:val="24"/>
          <w:lang w:eastAsia="zh-CN" w:bidi="ar"/>
        </w:rPr>
      </w:pPr>
      <w:r>
        <w:rPr>
          <w:rFonts w:ascii="Times New Roman" w:eastAsia="宋体" w:hAnsi="Times New Roman" w:cs="Times New Roman"/>
          <w:sz w:val="24"/>
          <w:szCs w:val="24"/>
          <w:lang w:eastAsia="zh-CN" w:bidi="ar"/>
        </w:rPr>
        <w:t># Example usage:</w:t>
      </w:r>
    </w:p>
    <w:p w14:paraId="3ACE15A7" w14:textId="77777777" w:rsidR="00F32638" w:rsidRDefault="00000000">
      <w:pPr>
        <w:rPr>
          <w:rFonts w:ascii="Times New Roman" w:hAnsi="Times New Roman" w:cs="Times New Roman"/>
        </w:rPr>
      </w:pPr>
      <w:r>
        <w:rPr>
          <w:rStyle w:val="HTML0"/>
          <w:rFonts w:ascii="Times New Roman" w:eastAsia="宋体" w:hAnsi="Times New Roman" w:cs="Times New Roman"/>
          <w:sz w:val="24"/>
          <w:szCs w:val="24"/>
          <w:lang w:eastAsia="zh-CN" w:bidi="ar"/>
        </w:rPr>
        <w:t>blur_ellipse(</w:t>
      </w:r>
      <w:r>
        <w:rPr>
          <w:rFonts w:ascii="Times New Roman" w:eastAsia="宋体" w:hAnsi="Times New Roman" w:cs="Times New Roman"/>
          <w:sz w:val="24"/>
          <w:szCs w:val="24"/>
          <w:lang w:eastAsia="zh-CN" w:bidi="ar"/>
        </w:rPr>
        <w:t>400</w:t>
      </w:r>
      <w:r>
        <w:rPr>
          <w:rStyle w:val="HTML0"/>
          <w:rFonts w:ascii="Times New Roman" w:eastAsia="宋体" w:hAnsi="Times New Roman" w:cs="Times New Roman"/>
          <w:sz w:val="24"/>
          <w:szCs w:val="24"/>
          <w:lang w:eastAsia="zh-CN" w:bidi="ar"/>
        </w:rPr>
        <w:t xml:space="preserve">, </w:t>
      </w:r>
      <w:r>
        <w:rPr>
          <w:rFonts w:ascii="Times New Roman" w:eastAsia="宋体" w:hAnsi="Times New Roman" w:cs="Times New Roman"/>
          <w:sz w:val="24"/>
          <w:szCs w:val="24"/>
          <w:lang w:eastAsia="zh-CN" w:bidi="ar"/>
        </w:rPr>
        <w:t>300</w:t>
      </w:r>
      <w:r>
        <w:rPr>
          <w:rStyle w:val="HTML0"/>
          <w:rFonts w:ascii="Times New Roman" w:eastAsia="宋体" w:hAnsi="Times New Roman" w:cs="Times New Roman"/>
          <w:sz w:val="24"/>
          <w:szCs w:val="24"/>
          <w:lang w:eastAsia="zh-CN" w:bidi="ar"/>
        </w:rPr>
        <w:t xml:space="preserve">, </w:t>
      </w:r>
      <w:r>
        <w:rPr>
          <w:rFonts w:ascii="Times New Roman" w:eastAsia="宋体" w:hAnsi="Times New Roman" w:cs="Times New Roman"/>
          <w:sz w:val="24"/>
          <w:szCs w:val="24"/>
          <w:lang w:eastAsia="zh-CN" w:bidi="ar"/>
        </w:rPr>
        <w:t>50</w:t>
      </w:r>
      <w:r>
        <w:rPr>
          <w:rStyle w:val="HTML0"/>
          <w:rFonts w:ascii="Times New Roman" w:eastAsia="宋体" w:hAnsi="Times New Roman" w:cs="Times New Roman"/>
          <w:sz w:val="24"/>
          <w:szCs w:val="24"/>
          <w:lang w:eastAsia="zh-CN" w:bidi="ar"/>
        </w:rPr>
        <w:t>, (</w:t>
      </w:r>
      <w:r>
        <w:rPr>
          <w:rFonts w:ascii="Times New Roman" w:eastAsia="宋体" w:hAnsi="Times New Roman" w:cs="Times New Roman"/>
          <w:sz w:val="24"/>
          <w:szCs w:val="24"/>
          <w:lang w:eastAsia="zh-CN" w:bidi="ar"/>
        </w:rPr>
        <w:t>255</w:t>
      </w:r>
      <w:r>
        <w:rPr>
          <w:rStyle w:val="HTML0"/>
          <w:rFonts w:ascii="Times New Roman" w:eastAsia="宋体" w:hAnsi="Times New Roman" w:cs="Times New Roman"/>
          <w:sz w:val="24"/>
          <w:szCs w:val="24"/>
          <w:lang w:eastAsia="zh-CN" w:bidi="ar"/>
        </w:rPr>
        <w:t xml:space="preserve">, </w:t>
      </w:r>
      <w:r>
        <w:rPr>
          <w:rFonts w:ascii="Times New Roman" w:eastAsia="宋体" w:hAnsi="Times New Roman" w:cs="Times New Roman"/>
          <w:sz w:val="24"/>
          <w:szCs w:val="24"/>
          <w:lang w:eastAsia="zh-CN" w:bidi="ar"/>
        </w:rPr>
        <w:t>223</w:t>
      </w:r>
      <w:r>
        <w:rPr>
          <w:rStyle w:val="HTML0"/>
          <w:rFonts w:ascii="Times New Roman" w:eastAsia="宋体" w:hAnsi="Times New Roman" w:cs="Times New Roman"/>
          <w:sz w:val="24"/>
          <w:szCs w:val="24"/>
          <w:lang w:eastAsia="zh-CN" w:bidi="ar"/>
        </w:rPr>
        <w:t xml:space="preserve">, </w:t>
      </w:r>
      <w:r>
        <w:rPr>
          <w:rFonts w:ascii="Times New Roman" w:eastAsia="宋体" w:hAnsi="Times New Roman" w:cs="Times New Roman"/>
          <w:sz w:val="24"/>
          <w:szCs w:val="24"/>
          <w:lang w:eastAsia="zh-CN" w:bidi="ar"/>
        </w:rPr>
        <w:t>85</w:t>
      </w:r>
      <w:r>
        <w:rPr>
          <w:rStyle w:val="HTML0"/>
          <w:rFonts w:ascii="Times New Roman" w:eastAsia="宋体" w:hAnsi="Times New Roman" w:cs="Times New Roman"/>
          <w:sz w:val="24"/>
          <w:szCs w:val="24"/>
          <w:lang w:eastAsia="zh-CN" w:bidi="ar"/>
        </w:rPr>
        <w:t xml:space="preserve">))  </w:t>
      </w:r>
      <w:r>
        <w:rPr>
          <w:rFonts w:ascii="Times New Roman" w:eastAsia="宋体" w:hAnsi="Times New Roman" w:cs="Times New Roman"/>
          <w:sz w:val="24"/>
          <w:szCs w:val="24"/>
          <w:lang w:eastAsia="zh-CN" w:bidi="ar"/>
        </w:rPr>
        <w:t># Example dot in gold color</w:t>
      </w:r>
    </w:p>
    <w:p w14:paraId="0F2182A2" w14:textId="77777777" w:rsidR="00F32638" w:rsidRDefault="00000000">
      <w:pPr>
        <w:pStyle w:val="af2"/>
        <w:rPr>
          <w:rFonts w:ascii="Times New Roman" w:hAnsi="Times New Roman"/>
        </w:rPr>
      </w:pPr>
      <w:r>
        <w:rPr>
          <w:rStyle w:val="afd"/>
          <w:rFonts w:ascii="Times New Roman" w:hAnsi="Times New Roman"/>
        </w:rPr>
        <w:lastRenderedPageBreak/>
        <w:t>Reflection</w:t>
      </w:r>
      <w:r>
        <w:rPr>
          <w:rFonts w:ascii="Times New Roman" w:hAnsi="Times New Roman"/>
        </w:rPr>
        <w:t>:</w:t>
      </w:r>
      <w:r>
        <w:rPr>
          <w:rFonts w:ascii="Times New Roman" w:hAnsi="Times New Roman"/>
        </w:rPr>
        <w:br/>
        <w:t>Instead of using a complex library for Gaussian blur, I leveraged a simple but effective method of drawing multiple circles with decreasing opacity. This provided the soft-focus effect I desired, making the piece feel like it was rendered with soft pastels. It was a satisfying workaround that both simplified the process and enhanced my understanding of visual effects.</w:t>
      </w:r>
    </w:p>
    <w:p w14:paraId="139D47F6" w14:textId="77777777" w:rsidR="00F32638" w:rsidRDefault="00000000">
      <w:pPr>
        <w:pStyle w:val="31"/>
        <w:keepNext w:val="0"/>
        <w:keepLines w:val="0"/>
        <w:rPr>
          <w:rFonts w:ascii="Times New Roman" w:hAnsi="Times New Roman" w:cs="Times New Roman"/>
          <w:color w:val="auto"/>
        </w:rPr>
      </w:pPr>
      <w:r>
        <w:rPr>
          <w:rStyle w:val="afd"/>
          <w:rFonts w:ascii="Times New Roman" w:hAnsi="Times New Roman" w:cs="Times New Roman"/>
          <w:b/>
          <w:bCs/>
          <w:color w:val="auto"/>
        </w:rPr>
        <w:t>Issue, Peer Feedback, and Resolution</w:t>
      </w:r>
    </w:p>
    <w:p w14:paraId="13DE6A4F" w14:textId="77777777" w:rsidR="00F32638" w:rsidRDefault="00000000">
      <w:pPr>
        <w:pStyle w:val="af2"/>
        <w:rPr>
          <w:rFonts w:ascii="Times New Roman" w:hAnsi="Times New Roman"/>
        </w:rPr>
      </w:pPr>
      <w:r>
        <w:rPr>
          <w:rStyle w:val="afd"/>
          <w:rFonts w:ascii="Times New Roman" w:hAnsi="Times New Roman"/>
        </w:rPr>
        <w:t>The Issue</w:t>
      </w:r>
      <w:r>
        <w:rPr>
          <w:rFonts w:ascii="Times New Roman" w:hAnsi="Times New Roman"/>
        </w:rPr>
        <w:t>:</w:t>
      </w:r>
      <w:r>
        <w:rPr>
          <w:rFonts w:ascii="Times New Roman" w:hAnsi="Times New Roman"/>
        </w:rPr>
        <w:br/>
        <w:t>During testing, I had a leftover function from a previous test:</w:t>
      </w:r>
    </w:p>
    <w:p w14:paraId="56A1062E" w14:textId="77777777" w:rsidR="00F32638" w:rsidRDefault="00F32638">
      <w:pPr>
        <w:rPr>
          <w:rFonts w:ascii="Times New Roman" w:hAnsi="Times New Roman" w:cs="Times New Roman"/>
        </w:rPr>
      </w:pPr>
    </w:p>
    <w:p w14:paraId="7A76F65D" w14:textId="77777777" w:rsidR="00F32638" w:rsidRDefault="00000000">
      <w:pPr>
        <w:rPr>
          <w:rStyle w:val="HTML0"/>
          <w:rFonts w:ascii="Times New Roman" w:eastAsia="宋体" w:hAnsi="Times New Roman" w:cs="Times New Roman"/>
          <w:sz w:val="24"/>
          <w:szCs w:val="24"/>
          <w:lang w:eastAsia="zh-CN" w:bidi="ar"/>
        </w:rPr>
      </w:pPr>
      <w:r>
        <w:rPr>
          <w:rFonts w:ascii="Times New Roman" w:eastAsia="宋体" w:hAnsi="Times New Roman" w:cs="Times New Roman"/>
          <w:sz w:val="24"/>
          <w:szCs w:val="24"/>
          <w:lang w:eastAsia="zh-CN" w:bidi="ar"/>
        </w:rPr>
        <w:t>def</w:t>
      </w:r>
      <w:r>
        <w:rPr>
          <w:rStyle w:val="HTML0"/>
          <w:rFonts w:ascii="Times New Roman" w:eastAsia="宋体" w:hAnsi="Times New Roman" w:cs="Times New Roman"/>
          <w:sz w:val="24"/>
          <w:szCs w:val="24"/>
          <w:lang w:eastAsia="zh-CN" w:bidi="ar"/>
        </w:rPr>
        <w:t xml:space="preserve"> </w:t>
      </w:r>
      <w:r>
        <w:rPr>
          <w:rFonts w:ascii="Times New Roman" w:eastAsia="宋体" w:hAnsi="Times New Roman" w:cs="Times New Roman"/>
          <w:sz w:val="24"/>
          <w:szCs w:val="24"/>
          <w:lang w:eastAsia="zh-CN" w:bidi="ar"/>
        </w:rPr>
        <w:t>mouse_pressed</w:t>
      </w:r>
      <w:r>
        <w:rPr>
          <w:rStyle w:val="HTML0"/>
          <w:rFonts w:ascii="Times New Roman" w:eastAsia="宋体" w:hAnsi="Times New Roman" w:cs="Times New Roman"/>
          <w:sz w:val="24"/>
          <w:szCs w:val="24"/>
          <w:lang w:eastAsia="zh-CN" w:bidi="ar"/>
        </w:rPr>
        <w:t>():</w:t>
      </w:r>
    </w:p>
    <w:p w14:paraId="40D63DF4" w14:textId="77777777" w:rsidR="00F32638" w:rsidRDefault="00000000">
      <w:pPr>
        <w:rPr>
          <w:rFonts w:ascii="Times New Roman" w:hAnsi="Times New Roman" w:cs="Times New Roman"/>
        </w:rPr>
      </w:pPr>
      <w:r>
        <w:rPr>
          <w:rStyle w:val="HTML0"/>
          <w:rFonts w:ascii="Times New Roman" w:eastAsia="宋体" w:hAnsi="Times New Roman" w:cs="Times New Roman"/>
          <w:sz w:val="24"/>
          <w:szCs w:val="24"/>
          <w:lang w:eastAsia="zh-CN" w:bidi="ar"/>
        </w:rPr>
        <w:t xml:space="preserve">    background(</w:t>
      </w:r>
      <w:r>
        <w:rPr>
          <w:rFonts w:ascii="Times New Roman" w:eastAsia="宋体" w:hAnsi="Times New Roman" w:cs="Times New Roman"/>
          <w:sz w:val="24"/>
          <w:szCs w:val="24"/>
          <w:lang w:eastAsia="zh-CN" w:bidi="ar"/>
        </w:rPr>
        <w:t>234</w:t>
      </w:r>
      <w:r>
        <w:rPr>
          <w:rStyle w:val="HTML0"/>
          <w:rFonts w:ascii="Times New Roman" w:eastAsia="宋体" w:hAnsi="Times New Roman" w:cs="Times New Roman"/>
          <w:sz w:val="24"/>
          <w:szCs w:val="24"/>
          <w:lang w:eastAsia="zh-CN" w:bidi="ar"/>
        </w:rPr>
        <w:t xml:space="preserve">, </w:t>
      </w:r>
      <w:r>
        <w:rPr>
          <w:rFonts w:ascii="Times New Roman" w:eastAsia="宋体" w:hAnsi="Times New Roman" w:cs="Times New Roman"/>
          <w:sz w:val="24"/>
          <w:szCs w:val="24"/>
          <w:lang w:eastAsia="zh-CN" w:bidi="ar"/>
        </w:rPr>
        <w:t>110</w:t>
      </w:r>
      <w:r>
        <w:rPr>
          <w:rStyle w:val="HTML0"/>
          <w:rFonts w:ascii="Times New Roman" w:eastAsia="宋体" w:hAnsi="Times New Roman" w:cs="Times New Roman"/>
          <w:sz w:val="24"/>
          <w:szCs w:val="24"/>
          <w:lang w:eastAsia="zh-CN" w:bidi="ar"/>
        </w:rPr>
        <w:t xml:space="preserve">, </w:t>
      </w:r>
      <w:r>
        <w:rPr>
          <w:rFonts w:ascii="Times New Roman" w:eastAsia="宋体" w:hAnsi="Times New Roman" w:cs="Times New Roman"/>
          <w:sz w:val="24"/>
          <w:szCs w:val="24"/>
          <w:lang w:eastAsia="zh-CN" w:bidi="ar"/>
        </w:rPr>
        <w:t>74</w:t>
      </w:r>
      <w:r>
        <w:rPr>
          <w:rStyle w:val="HTML0"/>
          <w:rFonts w:ascii="Times New Roman" w:eastAsia="宋体" w:hAnsi="Times New Roman" w:cs="Times New Roman"/>
          <w:sz w:val="24"/>
          <w:szCs w:val="24"/>
          <w:lang w:eastAsia="zh-CN" w:bidi="ar"/>
        </w:rPr>
        <w:t xml:space="preserve">)  </w:t>
      </w:r>
      <w:r>
        <w:rPr>
          <w:rFonts w:ascii="Times New Roman" w:eastAsia="宋体" w:hAnsi="Times New Roman" w:cs="Times New Roman"/>
          <w:sz w:val="24"/>
          <w:szCs w:val="24"/>
          <w:lang w:eastAsia="zh-CN" w:bidi="ar"/>
        </w:rPr>
        <w:t># Intended to be a test/reset button</w:t>
      </w:r>
    </w:p>
    <w:p w14:paraId="76139054" w14:textId="77777777" w:rsidR="00F32638" w:rsidRDefault="00000000">
      <w:pPr>
        <w:pStyle w:val="af2"/>
        <w:rPr>
          <w:rFonts w:ascii="Times New Roman" w:hAnsi="Times New Roman"/>
        </w:rPr>
      </w:pPr>
      <w:r>
        <w:rPr>
          <w:rFonts w:ascii="Times New Roman" w:hAnsi="Times New Roman"/>
        </w:rPr>
        <w:t>This function would trigger an orange screen on mouse click, disrupting the static artwork.</w:t>
      </w:r>
    </w:p>
    <w:p w14:paraId="6794ECC9" w14:textId="77777777" w:rsidR="00F32638" w:rsidRDefault="00000000">
      <w:pPr>
        <w:pStyle w:val="af2"/>
        <w:rPr>
          <w:rFonts w:ascii="Times New Roman" w:hAnsi="Times New Roman"/>
        </w:rPr>
      </w:pPr>
      <w:r>
        <w:rPr>
          <w:rStyle w:val="afd"/>
          <w:rFonts w:ascii="Times New Roman" w:hAnsi="Times New Roman"/>
        </w:rPr>
        <w:t>Peer Feedback</w:t>
      </w:r>
      <w:r>
        <w:rPr>
          <w:rFonts w:ascii="Times New Roman" w:hAnsi="Times New Roman"/>
        </w:rPr>
        <w:t>:</w:t>
      </w:r>
      <w:r>
        <w:rPr>
          <w:rFonts w:ascii="Times New Roman" w:hAnsi="Times New Roman"/>
        </w:rPr>
        <w:br/>
        <w:t>"The image is fantastic, but when I click the mouse, it instantly turns the whole screen burnt orange. Is that a bug?"</w:t>
      </w:r>
    </w:p>
    <w:p w14:paraId="574CC80A" w14:textId="77777777" w:rsidR="00F32638" w:rsidRDefault="00000000">
      <w:pPr>
        <w:pStyle w:val="af2"/>
        <w:rPr>
          <w:rFonts w:ascii="Times New Roman" w:hAnsi="Times New Roman"/>
        </w:rPr>
      </w:pPr>
      <w:r>
        <w:rPr>
          <w:rStyle w:val="afd"/>
          <w:rFonts w:ascii="Times New Roman" w:hAnsi="Times New Roman"/>
        </w:rPr>
        <w:t>Resolution</w:t>
      </w:r>
      <w:r>
        <w:rPr>
          <w:rFonts w:ascii="Times New Roman" w:hAnsi="Times New Roman"/>
        </w:rPr>
        <w:t>:</w:t>
      </w:r>
      <w:r>
        <w:rPr>
          <w:rFonts w:ascii="Times New Roman" w:hAnsi="Times New Roman"/>
        </w:rPr>
        <w:br/>
        <w:t xml:space="preserve">I had initially intended for the mouse press to reset the artwork, but it was disrupting the piece's integrity. To resolve this, I simply disabled the </w:t>
      </w:r>
      <w:r>
        <w:rPr>
          <w:rStyle w:val="HTML0"/>
          <w:rFonts w:ascii="Times New Roman" w:hAnsi="Times New Roman"/>
        </w:rPr>
        <w:t>mouse_pressed()</w:t>
      </w:r>
      <w:r>
        <w:rPr>
          <w:rFonts w:ascii="Times New Roman" w:hAnsi="Times New Roman"/>
        </w:rPr>
        <w:t xml:space="preserve"> function, preventing further interference with the static artwork.</w:t>
      </w:r>
    </w:p>
    <w:p w14:paraId="37A30C7D" w14:textId="77777777" w:rsidR="00F32638" w:rsidRDefault="00F32638">
      <w:pPr>
        <w:rPr>
          <w:rFonts w:ascii="Times New Roman" w:hAnsi="Times New Roman" w:cs="Times New Roman"/>
        </w:rPr>
      </w:pPr>
    </w:p>
    <w:p w14:paraId="0522DD9F" w14:textId="77777777" w:rsidR="00F32638" w:rsidRDefault="00F32638">
      <w:pPr>
        <w:rPr>
          <w:rFonts w:ascii="Times New Roman" w:hAnsi="Times New Roman" w:cs="Times New Roman"/>
        </w:rPr>
      </w:pPr>
    </w:p>
    <w:p w14:paraId="259CD7CF" w14:textId="77777777" w:rsidR="00F32638" w:rsidRDefault="00000000">
      <w:pPr>
        <w:rPr>
          <w:rFonts w:ascii="Times New Roman" w:hAnsi="Times New Roman" w:cs="Times New Roman"/>
        </w:rPr>
      </w:pPr>
      <w:r>
        <w:rPr>
          <w:rFonts w:ascii="Times New Roman" w:eastAsia="宋体" w:hAnsi="Times New Roman" w:cs="Times New Roman"/>
          <w:sz w:val="24"/>
          <w:szCs w:val="24"/>
          <w:lang w:eastAsia="zh-CN" w:bidi="ar"/>
        </w:rPr>
        <w:t xml:space="preserve"># Disabled the mousePressed interaction to preserve the finished artwork.# def mouse_pressed():#     background(234, 110, 74) </w:t>
      </w:r>
    </w:p>
    <w:p w14:paraId="0D0FD8C6" w14:textId="77777777" w:rsidR="00F32638" w:rsidRDefault="00000000">
      <w:pPr>
        <w:pStyle w:val="af2"/>
        <w:rPr>
          <w:rFonts w:ascii="Times New Roman" w:hAnsi="Times New Roman"/>
        </w:rPr>
      </w:pPr>
      <w:r>
        <w:rPr>
          <w:rFonts w:ascii="Times New Roman" w:hAnsi="Times New Roman"/>
        </w:rPr>
        <w:t>This lesson reinforced the importance of understanding the hierarchy of code execution and respecting the integrity of a static generative piece.</w:t>
      </w:r>
    </w:p>
    <w:p w14:paraId="33FBDCBA" w14:textId="77777777" w:rsidR="00F32638" w:rsidRDefault="00000000">
      <w:pPr>
        <w:pStyle w:val="31"/>
        <w:keepNext w:val="0"/>
        <w:keepLines w:val="0"/>
        <w:rPr>
          <w:rFonts w:ascii="Times New Roman" w:hAnsi="Times New Roman" w:cs="Times New Roman"/>
          <w:color w:val="auto"/>
        </w:rPr>
      </w:pPr>
      <w:r>
        <w:rPr>
          <w:rStyle w:val="afd"/>
          <w:rFonts w:ascii="Times New Roman" w:hAnsi="Times New Roman" w:cs="Times New Roman"/>
          <w:b/>
          <w:bCs/>
          <w:color w:val="auto"/>
        </w:rPr>
        <w:t>Conclusion &amp; Reflection on Code Literacy</w:t>
      </w:r>
    </w:p>
    <w:p w14:paraId="604F9945" w14:textId="77777777" w:rsidR="00F32638" w:rsidRDefault="00000000">
      <w:pPr>
        <w:pStyle w:val="af2"/>
        <w:rPr>
          <w:rFonts w:ascii="Times New Roman" w:hAnsi="Times New Roman"/>
        </w:rPr>
      </w:pPr>
      <w:r>
        <w:rPr>
          <w:rFonts w:ascii="Times New Roman" w:hAnsi="Times New Roman"/>
        </w:rPr>
        <w:t>This project has been an invaluable learning experience in understanding how simple rules can create complex and aesthetically pleasing results. By focusing on core concepts such as pixel sampling, color blending, and manual blur effects, I have gained a deeper understanding of the power of programming in visual art creation.</w:t>
      </w:r>
    </w:p>
    <w:p w14:paraId="68B7D3C4" w14:textId="77777777" w:rsidR="00F32638" w:rsidRDefault="00000000">
      <w:pPr>
        <w:pStyle w:val="af2"/>
        <w:rPr>
          <w:rFonts w:ascii="Times New Roman" w:hAnsi="Times New Roman"/>
        </w:rPr>
      </w:pPr>
      <w:r>
        <w:rPr>
          <w:rFonts w:ascii="Times New Roman" w:hAnsi="Times New Roman"/>
        </w:rPr>
        <w:t>I’ve also learned the importance of working iteratively and receiving feedback, which helped me refine my project and make it more meaningful. The process of writing and testing code, reflecting on the challenges faced, and solving issues as they arise is what ultimately contributes to my growth in code literacy.</w:t>
      </w:r>
    </w:p>
    <w:p w14:paraId="6F43EF06" w14:textId="77777777" w:rsidR="00F32638" w:rsidRDefault="00000000">
      <w:pPr>
        <w:pStyle w:val="af2"/>
        <w:rPr>
          <w:rFonts w:ascii="Times New Roman" w:hAnsi="Times New Roman"/>
        </w:rPr>
      </w:pPr>
      <w:r>
        <w:rPr>
          <w:rFonts w:ascii="Times New Roman" w:hAnsi="Times New Roman"/>
        </w:rPr>
        <w:t xml:space="preserve">Throughout this process, I’ve developed a deeper appreciation for the subtlety and nuance involved in visual programming. The use of simple mathematical and logical functions, like </w:t>
      </w:r>
      <w:r>
        <w:rPr>
          <w:rStyle w:val="HTML0"/>
          <w:rFonts w:ascii="Times New Roman" w:hAnsi="Times New Roman"/>
        </w:rPr>
        <w:t>map()</w:t>
      </w:r>
      <w:r>
        <w:rPr>
          <w:rFonts w:ascii="Times New Roman" w:hAnsi="Times New Roman"/>
        </w:rPr>
        <w:t xml:space="preserve">, </w:t>
      </w:r>
      <w:r>
        <w:rPr>
          <w:rStyle w:val="HTML0"/>
          <w:rFonts w:ascii="Times New Roman" w:hAnsi="Times New Roman"/>
        </w:rPr>
        <w:t>lerpColor()</w:t>
      </w:r>
      <w:r>
        <w:rPr>
          <w:rFonts w:ascii="Times New Roman" w:hAnsi="Times New Roman"/>
        </w:rPr>
        <w:t xml:space="preserve">, and the custom </w:t>
      </w:r>
      <w:r>
        <w:rPr>
          <w:rStyle w:val="HTML0"/>
          <w:rFonts w:ascii="Times New Roman" w:hAnsi="Times New Roman"/>
        </w:rPr>
        <w:t>blurEllipse()</w:t>
      </w:r>
      <w:r>
        <w:rPr>
          <w:rFonts w:ascii="Times New Roman" w:hAnsi="Times New Roman"/>
        </w:rPr>
        <w:t xml:space="preserve">, allowed me to manipulate visual elements in ways that align closely with artistic intent. By grounding </w:t>
      </w:r>
      <w:r>
        <w:rPr>
          <w:rFonts w:ascii="Times New Roman" w:hAnsi="Times New Roman"/>
        </w:rPr>
        <w:lastRenderedPageBreak/>
        <w:t>my work in code rather than relying on external libraries or assets, I feel that I’ve truly expanded my understanding of both coding and digital art.</w:t>
      </w:r>
    </w:p>
    <w:p w14:paraId="1C35BDCE" w14:textId="77777777" w:rsidR="00F32638" w:rsidRDefault="00F32638">
      <w:pPr>
        <w:rPr>
          <w:rFonts w:ascii="Times New Roman" w:hAnsi="Times New Roman" w:cs="Times New Roman"/>
        </w:rPr>
      </w:pPr>
    </w:p>
    <w:sectPr w:rsidR="00F32638">
      <w:pgSz w:w="12240" w:h="15840"/>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D1076" w14:textId="77777777" w:rsidR="007C057D" w:rsidRDefault="007C057D">
      <w:pPr>
        <w:spacing w:line="240" w:lineRule="auto"/>
      </w:pPr>
      <w:r>
        <w:separator/>
      </w:r>
    </w:p>
  </w:endnote>
  <w:endnote w:type="continuationSeparator" w:id="0">
    <w:p w14:paraId="5DA09CCF" w14:textId="77777777" w:rsidR="007C057D" w:rsidRDefault="007C05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default"/>
    <w:sig w:usb0="00000000"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3177C" w14:textId="77777777" w:rsidR="007C057D" w:rsidRDefault="007C057D">
      <w:pPr>
        <w:spacing w:after="0"/>
      </w:pPr>
      <w:r>
        <w:separator/>
      </w:r>
    </w:p>
  </w:footnote>
  <w:footnote w:type="continuationSeparator" w:id="0">
    <w:p w14:paraId="7DC6D3E4" w14:textId="77777777" w:rsidR="007C057D" w:rsidRDefault="007C057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725688547">
    <w:abstractNumId w:val="1"/>
  </w:num>
  <w:num w:numId="2" w16cid:durableId="1724670664">
    <w:abstractNumId w:val="4"/>
  </w:num>
  <w:num w:numId="3" w16cid:durableId="1687436297">
    <w:abstractNumId w:val="5"/>
  </w:num>
  <w:num w:numId="4" w16cid:durableId="1790196435">
    <w:abstractNumId w:val="2"/>
  </w:num>
  <w:num w:numId="5" w16cid:durableId="731269502">
    <w:abstractNumId w:val="0"/>
  </w:num>
  <w:num w:numId="6" w16cid:durableId="2611847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hideSpellingErrors/>
  <w:hideGrammaticalError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338EE"/>
    <w:rsid w:val="004537F2"/>
    <w:rsid w:val="007C057D"/>
    <w:rsid w:val="00AA1D8D"/>
    <w:rsid w:val="00B47730"/>
    <w:rsid w:val="00C444B6"/>
    <w:rsid w:val="00CB0664"/>
    <w:rsid w:val="00F32638"/>
    <w:rsid w:val="00FC693F"/>
    <w:rsid w:val="00FF330C"/>
    <w:rsid w:val="09402B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1BFF0B8"/>
  <w14:defaultImageDpi w14:val="300"/>
  <w15:docId w15:val="{85E44BA4-71F3-AE49-A941-F19E834FD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qFormat="1"/>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Theme="minorHAnsi" w:eastAsiaTheme="minorEastAsia" w:hAnsiTheme="minorHAnsi" w:cstheme="minorBidi"/>
      <w:sz w:val="22"/>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HTML">
    <w:name w:val="HTML Preformatted"/>
    <w:basedOn w:val="a1"/>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cs="Times New Roman" w:hint="eastAsia"/>
      <w:sz w:val="24"/>
      <w:szCs w:val="24"/>
      <w:lang w:eastAsia="zh-CN"/>
    </w:rPr>
  </w:style>
  <w:style w:type="paragraph" w:styleId="af2">
    <w:name w:val="Normal (Web)"/>
    <w:basedOn w:val="a1"/>
    <w:uiPriority w:val="99"/>
    <w:semiHidden/>
    <w:unhideWhenUsed/>
    <w:pPr>
      <w:spacing w:beforeAutospacing="1" w:after="0" w:afterAutospacing="1"/>
    </w:pPr>
    <w:rPr>
      <w:rFonts w:cs="Times New Roman"/>
      <w:sz w:val="24"/>
      <w:lang w:eastAsia="zh-CN"/>
    </w:rPr>
  </w:style>
  <w:style w:type="paragraph" w:styleId="36">
    <w:name w:val="List Continue 3"/>
    <w:basedOn w:val="a1"/>
    <w:uiPriority w:val="99"/>
    <w:unhideWhenUsed/>
    <w:pPr>
      <w:spacing w:after="120"/>
      <w:ind w:left="1080"/>
      <w:contextualSpacing/>
    </w:pPr>
  </w:style>
  <w:style w:type="paragraph" w:styleId="af3">
    <w:name w:val="Title"/>
    <w:basedOn w:val="a1"/>
    <w:next w:val="a1"/>
    <w:link w:val="af4"/>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5">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7">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8">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9">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a">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b">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c">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d">
    <w:name w:val="Strong"/>
    <w:basedOn w:val="a2"/>
    <w:uiPriority w:val="22"/>
    <w:qFormat/>
    <w:rPr>
      <w:b/>
      <w:bCs/>
    </w:rPr>
  </w:style>
  <w:style w:type="character" w:styleId="afe">
    <w:name w:val="Emphasis"/>
    <w:basedOn w:val="a2"/>
    <w:uiPriority w:val="20"/>
    <w:qFormat/>
    <w:rPr>
      <w:i/>
      <w:iCs/>
    </w:rPr>
  </w:style>
  <w:style w:type="character" w:styleId="HTML0">
    <w:name w:val="HTML Code"/>
    <w:basedOn w:val="a2"/>
    <w:uiPriority w:val="99"/>
    <w:semiHidden/>
    <w:unhideWhenUsed/>
    <w:rPr>
      <w:rFonts w:ascii="Courier New" w:hAnsi="Courier New"/>
      <w:sz w:val="20"/>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f">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4">
    <w:name w:val="标题 字符"/>
    <w:basedOn w:val="a2"/>
    <w:link w:val="af3"/>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DEF4F3-B687-2640-B36F-D668A65B1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1126</Words>
  <Characters>6420</Characters>
  <Application>Microsoft Office Word</Application>
  <DocSecurity>0</DocSecurity>
  <Lines>53</Lines>
  <Paragraphs>15</Paragraphs>
  <ScaleCrop>false</ScaleCrop>
  <Company/>
  <LinksUpToDate>false</LinksUpToDate>
  <CharactersWithSpaces>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Rou Li</cp:lastModifiedBy>
  <cp:revision>2</cp:revision>
  <dcterms:created xsi:type="dcterms:W3CDTF">2025-10-31T22:43:00Z</dcterms:created>
  <dcterms:modified xsi:type="dcterms:W3CDTF">2025-10-31T22:43:00Z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eyJoZGlkIjoiMDFlMGM2ZmZjMzMwMzliMjVjYTk1NGJiNGJmYTMzMjkiLCJ1c2VySWQiOiIzMTQ1NzQ2MDMifQ==</vt:lpwstr>
  </property>
  <property fmtid="{D5CDD505-2E9C-101B-9397-08002B2CF9AE}" pid="3" name="KSOProductBuildVer">
    <vt:lpwstr>2052-12.1.0.23122</vt:lpwstr>
  </property>
  <property fmtid="{D5CDD505-2E9C-101B-9397-08002B2CF9AE}" pid="4" name="ICV">
    <vt:lpwstr>A8E463F135994569B9F76AF0028FFDD1_13</vt:lpwstr>
  </property>
</Properties>
</file>